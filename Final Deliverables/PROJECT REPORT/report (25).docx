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9"/>
        <w:ind w:left="2233" w:right="3371" w:firstLine="0"/>
        <w:jc w:val="center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REPORT</w:t>
      </w:r>
    </w:p>
    <w:p>
      <w:pPr>
        <w:pStyle w:val="7"/>
        <w:rPr>
          <w:b/>
          <w:sz w:val="32"/>
        </w:rPr>
      </w:pPr>
    </w:p>
    <w:p>
      <w:pPr>
        <w:pStyle w:val="7"/>
        <w:rPr>
          <w:b/>
          <w:sz w:val="32"/>
        </w:rPr>
      </w:pPr>
    </w:p>
    <w:p>
      <w:pPr>
        <w:pStyle w:val="7"/>
        <w:rPr>
          <w:b/>
          <w:sz w:val="32"/>
        </w:rPr>
      </w:pPr>
    </w:p>
    <w:p>
      <w:pPr>
        <w:pStyle w:val="2"/>
        <w:spacing w:before="271" w:line="288" w:lineRule="auto"/>
        <w:ind w:firstLine="1207"/>
      </w:pPr>
      <w:r>
        <w:t>A</w:t>
      </w:r>
      <w:r>
        <w:rPr>
          <w:spacing w:val="2"/>
        </w:rPr>
        <w:t xml:space="preserve"> </w:t>
      </w:r>
      <w:r>
        <w:t>NOVEL</w:t>
      </w:r>
      <w:r>
        <w:rPr>
          <w:spacing w:val="2"/>
        </w:rPr>
        <w:t xml:space="preserve"> </w:t>
      </w:r>
      <w:r>
        <w:t>METHOD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HANDWRITTEN</w:t>
      </w:r>
      <w:r>
        <w:rPr>
          <w:spacing w:val="41"/>
        </w:rPr>
        <w:t xml:space="preserve"> </w:t>
      </w:r>
      <w:r>
        <w:t>DIGIT</w:t>
      </w:r>
      <w:r>
        <w:rPr>
          <w:spacing w:val="41"/>
        </w:rPr>
        <w:t xml:space="preserve"> </w:t>
      </w:r>
      <w:r>
        <w:t>RECOGNITION</w:t>
      </w:r>
    </w:p>
    <w:p>
      <w:pPr>
        <w:pStyle w:val="7"/>
        <w:rPr>
          <w:b/>
          <w:sz w:val="56"/>
        </w:rPr>
      </w:pPr>
    </w:p>
    <w:p>
      <w:pPr>
        <w:pStyle w:val="7"/>
        <w:spacing w:before="4"/>
        <w:rPr>
          <w:b/>
          <w:sz w:val="78"/>
        </w:rPr>
      </w:pPr>
    </w:p>
    <w:p>
      <w:pPr>
        <w:spacing w:before="1" w:line="290" w:lineRule="auto"/>
        <w:ind w:left="3497" w:right="4566" w:hanging="70"/>
        <w:jc w:val="center"/>
        <w:rPr>
          <w:b/>
          <w:sz w:val="28"/>
        </w:rPr>
      </w:pPr>
      <w:r>
        <w:rPr>
          <w:b/>
          <w:sz w:val="28"/>
        </w:rPr>
        <w:t>submitted by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PNT2022TMID42552</w:t>
      </w:r>
    </w:p>
    <w:p>
      <w:pPr>
        <w:pStyle w:val="7"/>
        <w:rPr>
          <w:b/>
          <w:sz w:val="32"/>
        </w:rPr>
      </w:pPr>
    </w:p>
    <w:p>
      <w:pPr>
        <w:pStyle w:val="7"/>
        <w:rPr>
          <w:b/>
          <w:sz w:val="32"/>
        </w:rPr>
      </w:pPr>
    </w:p>
    <w:p>
      <w:pPr>
        <w:pStyle w:val="7"/>
        <w:rPr>
          <w:b/>
          <w:sz w:val="32"/>
        </w:rPr>
      </w:pPr>
    </w:p>
    <w:p>
      <w:pPr>
        <w:pStyle w:val="7"/>
        <w:rPr>
          <w:b/>
          <w:sz w:val="32"/>
        </w:rPr>
      </w:pPr>
    </w:p>
    <w:p>
      <w:pPr>
        <w:spacing w:before="192" w:line="290" w:lineRule="auto"/>
        <w:ind w:left="2233" w:right="3371" w:firstLine="0"/>
        <w:jc w:val="center"/>
        <w:rPr>
          <w:b/>
          <w:sz w:val="32"/>
        </w:rPr>
      </w:pPr>
      <w:r>
        <w:rPr>
          <w:b/>
          <w:sz w:val="32"/>
        </w:rPr>
        <w:t>YUVASRI D(711019205013)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DHIVYA PV(711019205003)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ANANDKUMAR</w:t>
      </w:r>
      <w:r>
        <w:rPr>
          <w:b/>
          <w:spacing w:val="6"/>
          <w:sz w:val="32"/>
        </w:rPr>
        <w:t xml:space="preserve"> </w:t>
      </w:r>
      <w:r>
        <w:rPr>
          <w:b/>
          <w:sz w:val="32"/>
        </w:rPr>
        <w:t>S(711019205001)</w:t>
      </w:r>
    </w:p>
    <w:p>
      <w:pPr>
        <w:spacing w:before="1"/>
        <w:ind w:left="2075" w:right="3213" w:firstLine="0"/>
        <w:jc w:val="center"/>
        <w:rPr>
          <w:b/>
          <w:sz w:val="32"/>
        </w:rPr>
      </w:pPr>
      <w:r>
        <w:rPr>
          <w:b/>
          <w:sz w:val="32"/>
        </w:rPr>
        <w:t>SELVAMARIGANESH(71101920501</w:t>
      </w:r>
      <w:r>
        <w:rPr>
          <w:rFonts w:hint="default"/>
          <w:b/>
          <w:sz w:val="32"/>
          <w:lang w:val="en-US"/>
        </w:rPr>
        <w:t>1</w:t>
      </w:r>
      <w:r>
        <w:rPr>
          <w:b/>
          <w:sz w:val="32"/>
        </w:rPr>
        <w:t>)</w:t>
      </w:r>
    </w:p>
    <w:p>
      <w:pPr>
        <w:spacing w:after="0"/>
        <w:jc w:val="center"/>
        <w:rPr>
          <w:sz w:val="32"/>
        </w:rPr>
        <w:sectPr>
          <w:type w:val="continuous"/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4"/>
        <w:spacing w:before="81"/>
        <w:ind w:left="2233" w:right="3371" w:firstLine="0"/>
        <w:jc w:val="center"/>
      </w:pPr>
      <w:r>
        <w:t>TABLE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CONTENTS</w:t>
      </w:r>
    </w:p>
    <w:p>
      <w:pPr>
        <w:pStyle w:val="7"/>
        <w:rPr>
          <w:b/>
          <w:sz w:val="25"/>
        </w:rPr>
      </w:pPr>
    </w:p>
    <w:p>
      <w:pPr>
        <w:pStyle w:val="9"/>
        <w:numPr>
          <w:ilvl w:val="0"/>
          <w:numId w:val="1"/>
        </w:numPr>
        <w:tabs>
          <w:tab w:val="left" w:pos="365"/>
        </w:tabs>
        <w:spacing w:before="96" w:after="0" w:line="240" w:lineRule="auto"/>
        <w:ind w:left="364" w:right="0" w:hanging="246"/>
        <w:jc w:val="left"/>
        <w:rPr>
          <w:b/>
          <w:sz w:val="22"/>
        </w:rPr>
      </w:pPr>
      <w:r>
        <w:rPr>
          <w:b/>
          <w:sz w:val="22"/>
        </w:rPr>
        <w:t>INTRODUCTION</w:t>
      </w:r>
    </w:p>
    <w:p>
      <w:pPr>
        <w:pStyle w:val="7"/>
        <w:spacing w:before="5"/>
        <w:rPr>
          <w:b/>
          <w:sz w:val="30"/>
        </w:rPr>
      </w:pPr>
    </w:p>
    <w:p>
      <w:pPr>
        <w:pStyle w:val="9"/>
        <w:numPr>
          <w:ilvl w:val="1"/>
          <w:numId w:val="1"/>
        </w:numPr>
        <w:tabs>
          <w:tab w:val="left" w:pos="495"/>
        </w:tabs>
        <w:spacing w:before="0" w:after="0" w:line="285" w:lineRule="auto"/>
        <w:ind w:left="174" w:right="8180" w:hanging="40"/>
        <w:jc w:val="left"/>
        <w:rPr>
          <w:sz w:val="22"/>
        </w:rPr>
      </w:pPr>
      <w:r>
        <w:rPr>
          <w:sz w:val="22"/>
        </w:rPr>
        <w:t>PROJECT OVERVIEW</w:t>
      </w:r>
      <w:r>
        <w:rPr>
          <w:spacing w:val="-52"/>
          <w:sz w:val="22"/>
        </w:rPr>
        <w:t xml:space="preserve"> </w:t>
      </w:r>
      <w:r>
        <w:rPr>
          <w:sz w:val="22"/>
        </w:rPr>
        <w:t>1</w:t>
      </w:r>
      <w:r>
        <w:rPr>
          <w:spacing w:val="-3"/>
          <w:sz w:val="22"/>
        </w:rPr>
        <w:t xml:space="preserve"> </w:t>
      </w:r>
      <w:r>
        <w:rPr>
          <w:sz w:val="22"/>
        </w:rPr>
        <w:t>1.2</w:t>
      </w:r>
      <w:r>
        <w:rPr>
          <w:spacing w:val="-2"/>
          <w:sz w:val="22"/>
        </w:rPr>
        <w:t xml:space="preserve"> </w:t>
      </w:r>
      <w:r>
        <w:rPr>
          <w:sz w:val="22"/>
        </w:rPr>
        <w:t>PURPOSE</w:t>
      </w:r>
    </w:p>
    <w:p>
      <w:pPr>
        <w:pStyle w:val="7"/>
        <w:spacing w:before="5"/>
        <w:rPr>
          <w:sz w:val="26"/>
        </w:rPr>
      </w:pPr>
    </w:p>
    <w:p>
      <w:pPr>
        <w:pStyle w:val="4"/>
        <w:numPr>
          <w:ilvl w:val="0"/>
          <w:numId w:val="1"/>
        </w:numPr>
        <w:tabs>
          <w:tab w:val="left" w:pos="365"/>
        </w:tabs>
        <w:spacing w:before="0" w:after="0" w:line="240" w:lineRule="auto"/>
        <w:ind w:left="364" w:right="0" w:hanging="246"/>
        <w:jc w:val="left"/>
      </w:pPr>
      <w:r>
        <w:t>LITERATURE</w:t>
      </w:r>
      <w:r>
        <w:rPr>
          <w:spacing w:val="-8"/>
        </w:rPr>
        <w:t xml:space="preserve"> </w:t>
      </w:r>
      <w:r>
        <w:t>SURVEY</w:t>
      </w:r>
    </w:p>
    <w:p>
      <w:pPr>
        <w:pStyle w:val="9"/>
        <w:numPr>
          <w:ilvl w:val="1"/>
          <w:numId w:val="1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EXISTING</w:t>
      </w:r>
      <w:r>
        <w:rPr>
          <w:spacing w:val="-11"/>
          <w:sz w:val="22"/>
        </w:rPr>
        <w:t xml:space="preserve"> </w:t>
      </w:r>
      <w:r>
        <w:rPr>
          <w:sz w:val="22"/>
        </w:rPr>
        <w:t>PROBLEM</w:t>
      </w:r>
    </w:p>
    <w:p>
      <w:pPr>
        <w:pStyle w:val="9"/>
        <w:numPr>
          <w:ilvl w:val="1"/>
          <w:numId w:val="1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REFERENCES</w:t>
      </w:r>
    </w:p>
    <w:p>
      <w:pPr>
        <w:pStyle w:val="9"/>
        <w:numPr>
          <w:ilvl w:val="1"/>
          <w:numId w:val="1"/>
        </w:numPr>
        <w:tabs>
          <w:tab w:val="left" w:pos="534"/>
        </w:tabs>
        <w:spacing w:before="51" w:after="0" w:line="240" w:lineRule="auto"/>
        <w:ind w:left="533" w:right="0" w:hanging="360"/>
        <w:jc w:val="left"/>
        <w:rPr>
          <w:sz w:val="22"/>
        </w:rPr>
      </w:pPr>
      <w:r>
        <w:rPr>
          <w:spacing w:val="-1"/>
          <w:sz w:val="22"/>
        </w:rPr>
        <w:t>PROBLEM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STATEMENT</w:t>
      </w:r>
      <w:r>
        <w:rPr>
          <w:spacing w:val="-11"/>
          <w:sz w:val="22"/>
        </w:rPr>
        <w:t xml:space="preserve"> </w:t>
      </w:r>
      <w:r>
        <w:rPr>
          <w:sz w:val="22"/>
        </w:rPr>
        <w:t>DEFINITION</w:t>
      </w:r>
    </w:p>
    <w:p>
      <w:pPr>
        <w:pStyle w:val="7"/>
        <w:spacing w:before="6"/>
        <w:rPr>
          <w:sz w:val="30"/>
        </w:rPr>
      </w:pPr>
    </w:p>
    <w:p>
      <w:pPr>
        <w:pStyle w:val="4"/>
        <w:numPr>
          <w:ilvl w:val="0"/>
          <w:numId w:val="1"/>
        </w:numPr>
        <w:tabs>
          <w:tab w:val="left" w:pos="365"/>
        </w:tabs>
        <w:spacing w:before="0" w:after="0" w:line="240" w:lineRule="auto"/>
        <w:ind w:left="364" w:right="0" w:hanging="246"/>
        <w:jc w:val="left"/>
      </w:pPr>
      <w:r>
        <w:t>IDEATION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SOLUTION</w:t>
      </w:r>
    </w:p>
    <w:p>
      <w:pPr>
        <w:pStyle w:val="9"/>
        <w:numPr>
          <w:ilvl w:val="1"/>
          <w:numId w:val="1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EMPATHY</w:t>
      </w:r>
      <w:r>
        <w:rPr>
          <w:spacing w:val="-11"/>
          <w:sz w:val="22"/>
        </w:rPr>
        <w:t xml:space="preserve"> </w:t>
      </w:r>
      <w:r>
        <w:rPr>
          <w:sz w:val="22"/>
        </w:rPr>
        <w:t>MAP</w:t>
      </w:r>
      <w:r>
        <w:rPr>
          <w:spacing w:val="-10"/>
          <w:sz w:val="22"/>
        </w:rPr>
        <w:t xml:space="preserve"> </w:t>
      </w:r>
      <w:r>
        <w:rPr>
          <w:sz w:val="22"/>
        </w:rPr>
        <w:t>CANVAS</w:t>
      </w:r>
    </w:p>
    <w:p>
      <w:pPr>
        <w:pStyle w:val="9"/>
        <w:numPr>
          <w:ilvl w:val="1"/>
          <w:numId w:val="1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pacing w:val="-1"/>
          <w:sz w:val="22"/>
        </w:rPr>
        <w:t>IDEATION</w:t>
      </w:r>
      <w:r>
        <w:rPr>
          <w:spacing w:val="-12"/>
          <w:sz w:val="22"/>
        </w:rPr>
        <w:t xml:space="preserve"> </w:t>
      </w:r>
      <w:r>
        <w:rPr>
          <w:sz w:val="22"/>
        </w:rPr>
        <w:t>&amp;</w:t>
      </w:r>
      <w:r>
        <w:rPr>
          <w:spacing w:val="-12"/>
          <w:sz w:val="22"/>
        </w:rPr>
        <w:t xml:space="preserve"> </w:t>
      </w:r>
      <w:r>
        <w:rPr>
          <w:sz w:val="22"/>
        </w:rPr>
        <w:t>BRAINSTORMING</w:t>
      </w:r>
    </w:p>
    <w:p>
      <w:pPr>
        <w:pStyle w:val="9"/>
        <w:numPr>
          <w:ilvl w:val="1"/>
          <w:numId w:val="1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pacing w:val="-1"/>
          <w:sz w:val="22"/>
        </w:rPr>
        <w:t>PROPOSED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SOLUTION</w:t>
      </w:r>
    </w:p>
    <w:p>
      <w:pPr>
        <w:pStyle w:val="9"/>
        <w:numPr>
          <w:ilvl w:val="1"/>
          <w:numId w:val="1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PROBLEM</w:t>
      </w:r>
      <w:r>
        <w:rPr>
          <w:spacing w:val="-14"/>
          <w:sz w:val="22"/>
        </w:rPr>
        <w:t xml:space="preserve"> </w:t>
      </w:r>
      <w:r>
        <w:rPr>
          <w:sz w:val="22"/>
        </w:rPr>
        <w:t>SOLUTION</w:t>
      </w:r>
      <w:r>
        <w:rPr>
          <w:spacing w:val="-13"/>
          <w:sz w:val="22"/>
        </w:rPr>
        <w:t xml:space="preserve"> </w:t>
      </w:r>
      <w:r>
        <w:rPr>
          <w:sz w:val="22"/>
        </w:rPr>
        <w:t>FIT</w:t>
      </w:r>
    </w:p>
    <w:p>
      <w:pPr>
        <w:pStyle w:val="7"/>
        <w:spacing w:before="5"/>
        <w:rPr>
          <w:sz w:val="30"/>
        </w:rPr>
      </w:pPr>
    </w:p>
    <w:p>
      <w:pPr>
        <w:pStyle w:val="4"/>
        <w:numPr>
          <w:ilvl w:val="0"/>
          <w:numId w:val="1"/>
        </w:numPr>
        <w:tabs>
          <w:tab w:val="left" w:pos="365"/>
        </w:tabs>
        <w:spacing w:before="0" w:after="0" w:line="240" w:lineRule="auto"/>
        <w:ind w:left="364" w:right="0" w:hanging="246"/>
        <w:jc w:val="left"/>
      </w:pPr>
      <w:r>
        <w:rPr>
          <w:spacing w:val="-1"/>
        </w:rPr>
        <w:t>REQUIREMENT</w:t>
      </w:r>
      <w:r>
        <w:rPr>
          <w:spacing w:val="-11"/>
        </w:rPr>
        <w:t xml:space="preserve"> </w:t>
      </w:r>
      <w:r>
        <w:t>ANALYSIS</w:t>
      </w:r>
    </w:p>
    <w:p>
      <w:pPr>
        <w:pStyle w:val="9"/>
        <w:numPr>
          <w:ilvl w:val="1"/>
          <w:numId w:val="1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pacing w:val="-1"/>
          <w:sz w:val="22"/>
        </w:rPr>
        <w:t>FUNCTIONAL</w:t>
      </w:r>
      <w:r>
        <w:rPr>
          <w:spacing w:val="-11"/>
          <w:sz w:val="22"/>
        </w:rPr>
        <w:t xml:space="preserve"> </w:t>
      </w:r>
      <w:r>
        <w:rPr>
          <w:sz w:val="22"/>
        </w:rPr>
        <w:t>REQUIREMENTS</w:t>
      </w:r>
    </w:p>
    <w:p>
      <w:pPr>
        <w:pStyle w:val="9"/>
        <w:numPr>
          <w:ilvl w:val="1"/>
          <w:numId w:val="1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pacing w:val="-2"/>
          <w:sz w:val="22"/>
        </w:rPr>
        <w:t>NON-</w:t>
      </w:r>
      <w:r>
        <w:rPr>
          <w:spacing w:val="-10"/>
          <w:sz w:val="22"/>
        </w:rPr>
        <w:t xml:space="preserve"> </w:t>
      </w:r>
      <w:r>
        <w:rPr>
          <w:spacing w:val="-2"/>
          <w:sz w:val="22"/>
        </w:rPr>
        <w:t>FUNCTIONAL</w:t>
      </w:r>
      <w:r>
        <w:rPr>
          <w:spacing w:val="-10"/>
          <w:sz w:val="22"/>
        </w:rPr>
        <w:t xml:space="preserve"> </w:t>
      </w:r>
      <w:r>
        <w:rPr>
          <w:spacing w:val="-1"/>
          <w:sz w:val="22"/>
        </w:rPr>
        <w:t>REQUIREMENTS</w:t>
      </w:r>
    </w:p>
    <w:p>
      <w:pPr>
        <w:pStyle w:val="7"/>
        <w:spacing w:before="6"/>
        <w:rPr>
          <w:sz w:val="30"/>
        </w:rPr>
      </w:pPr>
    </w:p>
    <w:p>
      <w:pPr>
        <w:pStyle w:val="4"/>
        <w:numPr>
          <w:ilvl w:val="0"/>
          <w:numId w:val="2"/>
        </w:numPr>
        <w:tabs>
          <w:tab w:val="left" w:pos="301"/>
        </w:tabs>
        <w:spacing w:before="0" w:after="0" w:line="240" w:lineRule="auto"/>
        <w:ind w:left="300" w:right="0" w:hanging="182"/>
        <w:jc w:val="left"/>
      </w:pPr>
      <w:r>
        <w:t>.PROJECT DESIGN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DATA</w:t>
      </w:r>
      <w:r>
        <w:rPr>
          <w:spacing w:val="-11"/>
          <w:sz w:val="22"/>
        </w:rPr>
        <w:t xml:space="preserve"> </w:t>
      </w:r>
      <w:r>
        <w:rPr>
          <w:sz w:val="22"/>
        </w:rPr>
        <w:t>FLOW</w:t>
      </w:r>
      <w:r>
        <w:rPr>
          <w:spacing w:val="-11"/>
          <w:sz w:val="22"/>
        </w:rPr>
        <w:t xml:space="preserve"> </w:t>
      </w:r>
      <w:r>
        <w:rPr>
          <w:sz w:val="22"/>
        </w:rPr>
        <w:t>DIAGRAM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SOLUTION</w:t>
      </w:r>
      <w:r>
        <w:rPr>
          <w:spacing w:val="-8"/>
          <w:sz w:val="22"/>
        </w:rPr>
        <w:t xml:space="preserve"> </w:t>
      </w:r>
      <w:r>
        <w:rPr>
          <w:sz w:val="22"/>
        </w:rPr>
        <w:t>&amp;</w:t>
      </w:r>
      <w:r>
        <w:rPr>
          <w:spacing w:val="-8"/>
          <w:sz w:val="22"/>
        </w:rPr>
        <w:t xml:space="preserve"> </w:t>
      </w:r>
      <w:r>
        <w:rPr>
          <w:sz w:val="22"/>
        </w:rPr>
        <w:t>TECHNICAL</w:t>
      </w:r>
      <w:r>
        <w:rPr>
          <w:spacing w:val="-8"/>
          <w:sz w:val="22"/>
        </w:rPr>
        <w:t xml:space="preserve"> </w:t>
      </w:r>
      <w:r>
        <w:rPr>
          <w:sz w:val="22"/>
        </w:rPr>
        <w:t>ARCHITECTURE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COMPOMENTS</w:t>
      </w:r>
      <w:r>
        <w:rPr>
          <w:spacing w:val="-5"/>
          <w:sz w:val="22"/>
        </w:rPr>
        <w:t xml:space="preserve"> </w:t>
      </w:r>
      <w:r>
        <w:rPr>
          <w:sz w:val="22"/>
        </w:rPr>
        <w:t>AND</w:t>
      </w:r>
      <w:r>
        <w:rPr>
          <w:spacing w:val="-5"/>
          <w:sz w:val="22"/>
        </w:rPr>
        <w:t xml:space="preserve"> </w:t>
      </w:r>
      <w:r>
        <w:rPr>
          <w:sz w:val="22"/>
        </w:rPr>
        <w:t>TECHNOLOGIES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pacing w:val="-1"/>
          <w:sz w:val="22"/>
        </w:rPr>
        <w:t>USER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STORIES</w:t>
      </w:r>
    </w:p>
    <w:p>
      <w:pPr>
        <w:pStyle w:val="7"/>
        <w:spacing w:before="6"/>
        <w:rPr>
          <w:sz w:val="30"/>
        </w:rPr>
      </w:pPr>
    </w:p>
    <w:p>
      <w:pPr>
        <w:pStyle w:val="4"/>
        <w:numPr>
          <w:ilvl w:val="0"/>
          <w:numId w:val="2"/>
        </w:numPr>
        <w:tabs>
          <w:tab w:val="left" w:pos="301"/>
        </w:tabs>
        <w:spacing w:before="0" w:after="0" w:line="240" w:lineRule="auto"/>
        <w:ind w:left="300" w:right="0" w:hanging="182"/>
        <w:jc w:val="left"/>
      </w:pPr>
      <w:r>
        <w:t>.PROJECT PLANNING</w:t>
      </w:r>
      <w:r>
        <w:rPr>
          <w:spacing w:val="1"/>
        </w:rPr>
        <w:t xml:space="preserve"> </w:t>
      </w:r>
      <w:r>
        <w:t>AND SCHEDULING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SPRINT</w:t>
      </w:r>
      <w:r>
        <w:rPr>
          <w:spacing w:val="-13"/>
          <w:sz w:val="22"/>
        </w:rPr>
        <w:t xml:space="preserve"> </w:t>
      </w:r>
      <w:r>
        <w:rPr>
          <w:sz w:val="22"/>
        </w:rPr>
        <w:t>PLANNING</w:t>
      </w:r>
      <w:r>
        <w:rPr>
          <w:spacing w:val="-13"/>
          <w:sz w:val="22"/>
        </w:rPr>
        <w:t xml:space="preserve"> </w:t>
      </w:r>
      <w:r>
        <w:rPr>
          <w:sz w:val="22"/>
        </w:rPr>
        <w:t>AND</w:t>
      </w:r>
      <w:r>
        <w:rPr>
          <w:spacing w:val="-12"/>
          <w:sz w:val="22"/>
        </w:rPr>
        <w:t xml:space="preserve"> </w:t>
      </w:r>
      <w:r>
        <w:rPr>
          <w:sz w:val="22"/>
        </w:rPr>
        <w:t>ESTIMATION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pacing w:val="-1"/>
          <w:sz w:val="22"/>
        </w:rPr>
        <w:t>SPRINT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DELIVERY</w:t>
      </w:r>
      <w:r>
        <w:rPr>
          <w:spacing w:val="-11"/>
          <w:sz w:val="22"/>
        </w:rPr>
        <w:t xml:space="preserve"> </w:t>
      </w:r>
      <w:r>
        <w:rPr>
          <w:spacing w:val="-1"/>
          <w:sz w:val="22"/>
        </w:rPr>
        <w:t>SCHEDULE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REPORT</w:t>
      </w:r>
      <w:r>
        <w:rPr>
          <w:spacing w:val="-10"/>
          <w:sz w:val="22"/>
        </w:rPr>
        <w:t xml:space="preserve"> </w:t>
      </w:r>
      <w:r>
        <w:rPr>
          <w:sz w:val="22"/>
        </w:rPr>
        <w:t>FROM</w:t>
      </w:r>
      <w:r>
        <w:rPr>
          <w:spacing w:val="-9"/>
          <w:sz w:val="22"/>
        </w:rPr>
        <w:t xml:space="preserve"> </w:t>
      </w:r>
      <w:r>
        <w:rPr>
          <w:sz w:val="22"/>
        </w:rPr>
        <w:t>JIRA</w:t>
      </w:r>
    </w:p>
    <w:p>
      <w:pPr>
        <w:pStyle w:val="7"/>
        <w:spacing w:before="6"/>
        <w:rPr>
          <w:sz w:val="30"/>
        </w:rPr>
      </w:pPr>
    </w:p>
    <w:p>
      <w:pPr>
        <w:pStyle w:val="4"/>
        <w:numPr>
          <w:ilvl w:val="0"/>
          <w:numId w:val="2"/>
        </w:numPr>
        <w:tabs>
          <w:tab w:val="left" w:pos="301"/>
        </w:tabs>
        <w:spacing w:before="0" w:after="0" w:line="240" w:lineRule="auto"/>
        <w:ind w:left="300" w:right="0" w:hanging="182"/>
        <w:jc w:val="left"/>
      </w:pPr>
      <w:r>
        <w:t>.CODING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SOLUTIONING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pacing w:val="-1"/>
          <w:sz w:val="22"/>
        </w:rPr>
        <w:t>FEATURE</w:t>
      </w:r>
      <w:r>
        <w:rPr>
          <w:spacing w:val="-13"/>
          <w:sz w:val="22"/>
        </w:rPr>
        <w:t xml:space="preserve"> </w:t>
      </w:r>
      <w:r>
        <w:rPr>
          <w:sz w:val="22"/>
        </w:rPr>
        <w:t>1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pacing w:val="-1"/>
          <w:sz w:val="22"/>
        </w:rPr>
        <w:t>FEATURE</w:t>
      </w:r>
      <w:r>
        <w:rPr>
          <w:spacing w:val="-13"/>
          <w:sz w:val="22"/>
        </w:rPr>
        <w:t xml:space="preserve"> </w:t>
      </w:r>
      <w:r>
        <w:rPr>
          <w:sz w:val="22"/>
        </w:rPr>
        <w:t>2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pacing w:val="-1"/>
          <w:sz w:val="22"/>
        </w:rPr>
        <w:t>FEATURE</w:t>
      </w:r>
      <w:r>
        <w:rPr>
          <w:spacing w:val="-13"/>
          <w:sz w:val="22"/>
        </w:rPr>
        <w:t xml:space="preserve"> </w:t>
      </w:r>
      <w:r>
        <w:rPr>
          <w:sz w:val="22"/>
        </w:rPr>
        <w:t>3</w:t>
      </w:r>
    </w:p>
    <w:p>
      <w:pPr>
        <w:pStyle w:val="7"/>
        <w:spacing w:before="5"/>
        <w:rPr>
          <w:sz w:val="30"/>
        </w:rPr>
      </w:pPr>
    </w:p>
    <w:p>
      <w:pPr>
        <w:pStyle w:val="4"/>
        <w:numPr>
          <w:ilvl w:val="0"/>
          <w:numId w:val="2"/>
        </w:numPr>
        <w:tabs>
          <w:tab w:val="left" w:pos="301"/>
        </w:tabs>
        <w:spacing w:before="1" w:after="0" w:line="240" w:lineRule="auto"/>
        <w:ind w:left="300" w:right="0" w:hanging="182"/>
        <w:jc w:val="left"/>
      </w:pPr>
      <w:r>
        <w:rPr>
          <w:w w:val="105"/>
        </w:rPr>
        <w:t>TESTING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TEST</w:t>
      </w:r>
      <w:r>
        <w:rPr>
          <w:spacing w:val="-3"/>
          <w:sz w:val="22"/>
        </w:rPr>
        <w:t xml:space="preserve"> </w:t>
      </w:r>
      <w:r>
        <w:rPr>
          <w:sz w:val="22"/>
        </w:rPr>
        <w:t>CASES</w:t>
      </w:r>
    </w:p>
    <w:p>
      <w:pPr>
        <w:pStyle w:val="9"/>
        <w:numPr>
          <w:ilvl w:val="1"/>
          <w:numId w:val="2"/>
        </w:numPr>
        <w:tabs>
          <w:tab w:val="left" w:pos="480"/>
        </w:tabs>
        <w:spacing w:before="50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spacing w:val="-5"/>
          <w:sz w:val="22"/>
        </w:rPr>
        <w:t xml:space="preserve"> </w:t>
      </w:r>
      <w:r>
        <w:rPr>
          <w:sz w:val="22"/>
        </w:rPr>
        <w:t>ACCEPTANCE</w:t>
      </w:r>
      <w:r>
        <w:rPr>
          <w:spacing w:val="-4"/>
          <w:sz w:val="22"/>
        </w:rPr>
        <w:t xml:space="preserve"> </w:t>
      </w:r>
      <w:r>
        <w:rPr>
          <w:sz w:val="22"/>
        </w:rPr>
        <w:t>TESTING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4"/>
        <w:numPr>
          <w:ilvl w:val="0"/>
          <w:numId w:val="3"/>
        </w:numPr>
        <w:tabs>
          <w:tab w:val="left" w:pos="365"/>
        </w:tabs>
        <w:spacing w:before="81" w:after="0" w:line="240" w:lineRule="auto"/>
        <w:ind w:left="364" w:right="0" w:hanging="246"/>
        <w:jc w:val="left"/>
      </w:pPr>
      <w:r>
        <w:t>RESULTS</w:t>
      </w:r>
    </w:p>
    <w:p>
      <w:pPr>
        <w:pStyle w:val="9"/>
        <w:numPr>
          <w:ilvl w:val="1"/>
          <w:numId w:val="3"/>
        </w:numPr>
        <w:tabs>
          <w:tab w:val="left" w:pos="480"/>
        </w:tabs>
        <w:spacing w:before="51" w:after="0" w:line="240" w:lineRule="auto"/>
        <w:ind w:left="479" w:right="0" w:hanging="361"/>
        <w:jc w:val="left"/>
        <w:rPr>
          <w:sz w:val="22"/>
        </w:rPr>
      </w:pPr>
      <w:r>
        <w:rPr>
          <w:sz w:val="22"/>
        </w:rPr>
        <w:t>PERFORMANCE</w:t>
      </w:r>
      <w:r>
        <w:rPr>
          <w:spacing w:val="-3"/>
          <w:sz w:val="22"/>
        </w:rPr>
        <w:t xml:space="preserve"> </w:t>
      </w:r>
      <w:r>
        <w:rPr>
          <w:sz w:val="22"/>
        </w:rPr>
        <w:t>METRICS</w:t>
      </w:r>
    </w:p>
    <w:p>
      <w:pPr>
        <w:pStyle w:val="7"/>
        <w:spacing w:before="5"/>
        <w:rPr>
          <w:sz w:val="30"/>
        </w:rPr>
      </w:pPr>
    </w:p>
    <w:p>
      <w:pPr>
        <w:pStyle w:val="4"/>
        <w:numPr>
          <w:ilvl w:val="0"/>
          <w:numId w:val="3"/>
        </w:numPr>
        <w:tabs>
          <w:tab w:val="left" w:pos="491"/>
        </w:tabs>
        <w:spacing w:before="1" w:after="0" w:line="240" w:lineRule="auto"/>
        <w:ind w:left="490" w:right="0" w:hanging="372"/>
        <w:jc w:val="left"/>
      </w:pPr>
      <w:r>
        <w:t>ADVANTAGES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DISADVANTAGES</w:t>
      </w:r>
    </w:p>
    <w:p>
      <w:pPr>
        <w:pStyle w:val="7"/>
        <w:spacing w:before="50" w:line="285" w:lineRule="auto"/>
        <w:ind w:left="174" w:right="8829"/>
      </w:pPr>
      <w:r>
        <w:t>ADVANTAGES</w:t>
      </w:r>
      <w:r>
        <w:rPr>
          <w:spacing w:val="1"/>
        </w:rPr>
        <w:t xml:space="preserve"> </w:t>
      </w:r>
      <w:r>
        <w:rPr>
          <w:spacing w:val="-2"/>
        </w:rPr>
        <w:t>DISADVANTAGES</w:t>
      </w:r>
    </w:p>
    <w:p>
      <w:pPr>
        <w:pStyle w:val="7"/>
        <w:spacing w:before="5"/>
        <w:rPr>
          <w:sz w:val="26"/>
        </w:rPr>
      </w:pPr>
    </w:p>
    <w:p>
      <w:pPr>
        <w:pStyle w:val="4"/>
        <w:numPr>
          <w:ilvl w:val="0"/>
          <w:numId w:val="4"/>
        </w:numPr>
        <w:tabs>
          <w:tab w:val="left" w:pos="427"/>
        </w:tabs>
        <w:spacing w:before="0" w:after="0" w:line="240" w:lineRule="auto"/>
        <w:ind w:left="427" w:right="0" w:hanging="308"/>
        <w:jc w:val="left"/>
      </w:pPr>
      <w:r>
        <w:t>.CONCLUSION</w:t>
      </w:r>
    </w:p>
    <w:p>
      <w:pPr>
        <w:pStyle w:val="9"/>
        <w:numPr>
          <w:ilvl w:val="0"/>
          <w:numId w:val="4"/>
        </w:numPr>
        <w:tabs>
          <w:tab w:val="left" w:pos="427"/>
        </w:tabs>
        <w:spacing w:before="0" w:after="0" w:line="630" w:lineRule="atLeast"/>
        <w:ind w:left="119" w:right="8686" w:firstLine="0"/>
        <w:jc w:val="left"/>
        <w:rPr>
          <w:b/>
          <w:sz w:val="22"/>
        </w:rPr>
      </w:pPr>
      <w:r>
        <w:rPr>
          <w:b/>
          <w:sz w:val="22"/>
        </w:rPr>
        <w:t>.FUTURE SCOPE</w:t>
      </w:r>
      <w:r>
        <w:rPr>
          <w:b/>
          <w:spacing w:val="-52"/>
          <w:sz w:val="22"/>
        </w:rPr>
        <w:t xml:space="preserve"> </w:t>
      </w:r>
      <w:r>
        <w:rPr>
          <w:b/>
          <w:sz w:val="22"/>
        </w:rPr>
        <w:t>APPENDIX</w:t>
      </w:r>
    </w:p>
    <w:p>
      <w:pPr>
        <w:pStyle w:val="7"/>
        <w:spacing w:before="51" w:line="285" w:lineRule="auto"/>
        <w:ind w:left="119" w:right="9107"/>
        <w:jc w:val="both"/>
      </w:pPr>
      <w:r>
        <w:t>SOURCE CODE</w:t>
      </w:r>
      <w:r>
        <w:rPr>
          <w:spacing w:val="1"/>
        </w:rPr>
        <w:t xml:space="preserve"> </w:t>
      </w:r>
      <w:r>
        <w:rPr>
          <w:spacing w:val="-1"/>
        </w:rPr>
        <w:t>SCREENSHOTS</w:t>
      </w:r>
      <w:r>
        <w:rPr>
          <w:spacing w:val="-53"/>
        </w:rPr>
        <w:t xml:space="preserve"> </w:t>
      </w:r>
      <w:r>
        <w:t>GITHUB</w:t>
      </w:r>
    </w:p>
    <w:p>
      <w:pPr>
        <w:spacing w:after="0" w:line="285" w:lineRule="auto"/>
        <w:jc w:val="both"/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spacing w:before="69" w:line="290" w:lineRule="auto"/>
        <w:ind w:left="3395" w:right="5324" w:firstLine="223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INTRODUCTION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4"/>
        <w:numPr>
          <w:ilvl w:val="1"/>
          <w:numId w:val="5"/>
        </w:numPr>
        <w:tabs>
          <w:tab w:val="left" w:pos="491"/>
        </w:tabs>
        <w:spacing w:before="233" w:after="0" w:line="240" w:lineRule="auto"/>
        <w:ind w:left="490" w:right="0" w:hanging="372"/>
        <w:jc w:val="left"/>
      </w:pPr>
      <w:r>
        <w:t>PROJECT</w:t>
      </w:r>
      <w:r>
        <w:rPr>
          <w:spacing w:val="2"/>
        </w:rPr>
        <w:t xml:space="preserve"> </w:t>
      </w:r>
      <w:r>
        <w:t>OVERVIEW</w:t>
      </w:r>
    </w:p>
    <w:p>
      <w:pPr>
        <w:pStyle w:val="7"/>
        <w:spacing w:before="6"/>
        <w:rPr>
          <w:b/>
          <w:sz w:val="30"/>
        </w:rPr>
      </w:pPr>
    </w:p>
    <w:p>
      <w:pPr>
        <w:pStyle w:val="7"/>
        <w:spacing w:line="285" w:lineRule="auto"/>
        <w:ind w:left="119" w:right="1263" w:firstLine="54"/>
      </w:pPr>
      <w:r>
        <w:t>Handwritten</w:t>
      </w:r>
      <w:r>
        <w:rPr>
          <w:spacing w:val="-13"/>
        </w:rPr>
        <w:t xml:space="preserve"> </w:t>
      </w:r>
      <w:r>
        <w:t>Digit</w:t>
      </w:r>
      <w:r>
        <w:rPr>
          <w:spacing w:val="-13"/>
        </w:rPr>
        <w:t xml:space="preserve"> </w:t>
      </w:r>
      <w:r>
        <w:t>Recognition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capacity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interpret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manually</w:t>
      </w:r>
      <w:r>
        <w:rPr>
          <w:spacing w:val="-12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digits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sources</w:t>
      </w:r>
      <w:r>
        <w:rPr>
          <w:spacing w:val="-12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messages,</w:t>
      </w:r>
      <w:r>
        <w:rPr>
          <w:spacing w:val="-12"/>
        </w:rPr>
        <w:t xml:space="preserve"> </w:t>
      </w:r>
      <w:r>
        <w:t>bank</w:t>
      </w:r>
      <w:r>
        <w:rPr>
          <w:spacing w:val="-12"/>
        </w:rPr>
        <w:t xml:space="preserve"> </w:t>
      </w:r>
      <w:r>
        <w:t>cheques,</w:t>
      </w:r>
      <w:r>
        <w:rPr>
          <w:spacing w:val="-12"/>
        </w:rPr>
        <w:t xml:space="preserve"> </w:t>
      </w:r>
      <w:r>
        <w:t>papers,</w:t>
      </w:r>
      <w:r>
        <w:rPr>
          <w:spacing w:val="-11"/>
        </w:rPr>
        <w:t xml:space="preserve"> </w:t>
      </w:r>
      <w:r>
        <w:t>pictures,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forth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 xml:space="preserve">various situations for web-based </w:t>
      </w:r>
      <w:r>
        <w:t>handwriting recognition on PC tablets, identifying number</w:t>
      </w:r>
      <w:r>
        <w:rPr>
          <w:spacing w:val="1"/>
        </w:rPr>
        <w:t xml:space="preserve"> </w:t>
      </w:r>
      <w:r>
        <w:t>plates of vehicles, handling bank cheques, digits entered in any forms etc. Machine Learning</w:t>
      </w:r>
      <w:r>
        <w:rPr>
          <w:spacing w:val="1"/>
        </w:rPr>
        <w:t xml:space="preserve"> </w:t>
      </w:r>
      <w:r>
        <w:t>provides various methods through which human efforts can be reduced in recognizing the</w:t>
      </w:r>
      <w:r>
        <w:rPr>
          <w:spacing w:val="1"/>
        </w:rPr>
        <w:t xml:space="preserve"> </w:t>
      </w:r>
      <w:r>
        <w:t>manually</w:t>
      </w:r>
      <w:r>
        <w:rPr>
          <w:spacing w:val="-2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digits.</w:t>
      </w:r>
    </w:p>
    <w:p>
      <w:pPr>
        <w:pStyle w:val="7"/>
        <w:spacing w:before="8"/>
        <w:rPr>
          <w:sz w:val="26"/>
        </w:rPr>
      </w:pPr>
    </w:p>
    <w:p>
      <w:pPr>
        <w:pStyle w:val="7"/>
        <w:spacing w:line="285" w:lineRule="auto"/>
        <w:ind w:left="119" w:right="1263" w:firstLine="870"/>
      </w:pPr>
      <w:r>
        <w:t>Deep Learning is a machine learning method that trains computers to do what easily</w:t>
      </w:r>
      <w:r>
        <w:rPr>
          <w:spacing w:val="1"/>
        </w:rPr>
        <w:t xml:space="preserve"> </w:t>
      </w:r>
      <w:r>
        <w:t>falls into place for people: learning through examples. With the utilization of deep learning</w:t>
      </w:r>
      <w:r>
        <w:rPr>
          <w:spacing w:val="1"/>
        </w:rPr>
        <w:t xml:space="preserve"> </w:t>
      </w:r>
      <w:r>
        <w:t>methods, human attempts can be diminished in perceiving, learning, recognizing and in a lot</w:t>
      </w:r>
      <w:r>
        <w:rPr>
          <w:spacing w:val="1"/>
        </w:rPr>
        <w:t xml:space="preserve"> </w:t>
      </w:r>
      <w:r>
        <w:t>more regions. Using deep learning, the computer learns to carry out classiﬁcation works from</w:t>
      </w:r>
      <w:r>
        <w:rPr>
          <w:spacing w:val="1"/>
        </w:rPr>
        <w:t xml:space="preserve"> </w:t>
      </w:r>
      <w:r>
        <w:t>pictures or contents from any document. Deep Learning models can accomplish state-of-art</w:t>
      </w:r>
      <w:r>
        <w:rPr>
          <w:spacing w:val="1"/>
        </w:rPr>
        <w:t xml:space="preserve"> </w:t>
      </w:r>
      <w:r>
        <w:rPr>
          <w:spacing w:val="-1"/>
        </w:rPr>
        <w:t>accuracy,</w:t>
      </w:r>
      <w:r>
        <w:rPr>
          <w:spacing w:val="-13"/>
        </w:rPr>
        <w:t xml:space="preserve"> </w:t>
      </w:r>
      <w:r>
        <w:rPr>
          <w:spacing w:val="-1"/>
        </w:rPr>
        <w:t>beyond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human</w:t>
      </w:r>
      <w:r>
        <w:rPr>
          <w:spacing w:val="-12"/>
        </w:rPr>
        <w:t xml:space="preserve"> </w:t>
      </w:r>
      <w:r>
        <w:rPr>
          <w:spacing w:val="-1"/>
        </w:rPr>
        <w:t>level</w:t>
      </w:r>
      <w:r>
        <w:rPr>
          <w:spacing w:val="-13"/>
        </w:rPr>
        <w:t xml:space="preserve"> </w:t>
      </w:r>
      <w:r>
        <w:rPr>
          <w:spacing w:val="-1"/>
        </w:rPr>
        <w:t>performance.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digit</w:t>
      </w:r>
      <w:r>
        <w:rPr>
          <w:spacing w:val="-13"/>
        </w:rPr>
        <w:t xml:space="preserve"> </w:t>
      </w:r>
      <w:r>
        <w:t>recognition</w:t>
      </w:r>
      <w:r>
        <w:rPr>
          <w:spacing w:val="-12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uses</w:t>
      </w:r>
      <w:r>
        <w:rPr>
          <w:spacing w:val="-12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digits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distinctive</w:t>
      </w:r>
      <w:r>
        <w:rPr>
          <w:spacing w:val="-2"/>
        </w:rPr>
        <w:t xml:space="preserve"> </w:t>
      </w:r>
      <w:r>
        <w:t>sources.</w:t>
      </w:r>
    </w:p>
    <w:p>
      <w:pPr>
        <w:pStyle w:val="7"/>
        <w:rPr>
          <w:sz w:val="26"/>
        </w:rPr>
      </w:pPr>
    </w:p>
    <w:p>
      <w:pPr>
        <w:pStyle w:val="7"/>
        <w:spacing w:before="11"/>
        <w:rPr>
          <w:sz w:val="26"/>
        </w:rPr>
      </w:pPr>
    </w:p>
    <w:p>
      <w:pPr>
        <w:pStyle w:val="4"/>
        <w:numPr>
          <w:ilvl w:val="1"/>
          <w:numId w:val="5"/>
        </w:numPr>
        <w:tabs>
          <w:tab w:val="left" w:pos="491"/>
        </w:tabs>
        <w:spacing w:before="0" w:after="0" w:line="240" w:lineRule="auto"/>
        <w:ind w:left="490" w:right="0" w:hanging="372"/>
        <w:jc w:val="left"/>
      </w:pPr>
      <w:r>
        <w:t>PURPOSE</w:t>
      </w:r>
    </w:p>
    <w:p>
      <w:pPr>
        <w:pStyle w:val="7"/>
        <w:spacing w:before="6"/>
        <w:rPr>
          <w:b/>
          <w:sz w:val="30"/>
        </w:rPr>
      </w:pPr>
    </w:p>
    <w:p>
      <w:pPr>
        <w:pStyle w:val="7"/>
        <w:spacing w:line="285" w:lineRule="auto"/>
        <w:ind w:left="119" w:right="1363"/>
      </w:pPr>
      <w:r>
        <w:t>The main objective was to actualize a pattern characterization method to perceive the</w:t>
      </w:r>
      <w:r>
        <w:rPr>
          <w:spacing w:val="1"/>
        </w:rPr>
        <w:t xml:space="preserve"> </w:t>
      </w:r>
      <w:r>
        <w:rPr>
          <w:spacing w:val="-1"/>
          <w:w w:val="96"/>
        </w:rPr>
        <w:t>h</w:t>
      </w:r>
      <w:r>
        <w:rPr>
          <w:spacing w:val="-1"/>
          <w:w w:val="98"/>
        </w:rPr>
        <w:t>a</w:t>
      </w:r>
      <w:r>
        <w:rPr>
          <w:spacing w:val="-1"/>
          <w:w w:val="97"/>
        </w:rPr>
        <w:t>n</w:t>
      </w:r>
      <w:r>
        <w:rPr>
          <w:spacing w:val="-1"/>
          <w:w w:val="99"/>
        </w:rPr>
        <w:t>dw</w:t>
      </w:r>
      <w:r>
        <w:rPr>
          <w:spacing w:val="-1"/>
          <w:w w:val="96"/>
        </w:rPr>
        <w:t>ritt</w:t>
      </w:r>
      <w:r>
        <w:rPr>
          <w:spacing w:val="-1"/>
          <w:w w:val="101"/>
        </w:rPr>
        <w:t>e</w:t>
      </w:r>
      <w:r>
        <w:rPr>
          <w:w w:val="97"/>
        </w:rPr>
        <w:t>n</w:t>
      </w:r>
      <w:r>
        <w:rPr>
          <w:spacing w:val="-1"/>
        </w:rPr>
        <w:t xml:space="preserve"> </w:t>
      </w:r>
      <w:r>
        <w:rPr>
          <w:spacing w:val="-1"/>
          <w:w w:val="99"/>
        </w:rPr>
        <w:t>d</w:t>
      </w:r>
      <w:r>
        <w:rPr>
          <w:spacing w:val="-1"/>
          <w:w w:val="96"/>
        </w:rPr>
        <w:t>i</w:t>
      </w:r>
      <w:r>
        <w:rPr>
          <w:spacing w:val="-1"/>
          <w:w w:val="98"/>
        </w:rPr>
        <w:t>g</w:t>
      </w:r>
      <w:r>
        <w:rPr>
          <w:spacing w:val="-1"/>
          <w:w w:val="96"/>
        </w:rPr>
        <w:t>it</w:t>
      </w:r>
      <w:r>
        <w:rPr>
          <w:w w:val="98"/>
        </w:rPr>
        <w:t>s</w:t>
      </w:r>
      <w:r>
        <w:rPr>
          <w:spacing w:val="-1"/>
        </w:rPr>
        <w:t xml:space="preserve"> </w:t>
      </w:r>
      <w:r>
        <w:rPr>
          <w:spacing w:val="-1"/>
          <w:w w:val="98"/>
        </w:rPr>
        <w:t>p</w:t>
      </w:r>
      <w:r>
        <w:rPr>
          <w:spacing w:val="-3"/>
          <w:w w:val="96"/>
        </w:rPr>
        <w:t>r</w:t>
      </w:r>
      <w:r>
        <w:rPr>
          <w:spacing w:val="-2"/>
          <w:w w:val="100"/>
        </w:rPr>
        <w:t>o</w:t>
      </w:r>
      <w:r>
        <w:rPr>
          <w:spacing w:val="-1"/>
          <w:w w:val="96"/>
        </w:rPr>
        <w:t>vi</w:t>
      </w:r>
      <w:r>
        <w:rPr>
          <w:spacing w:val="-1"/>
          <w:w w:val="99"/>
        </w:rPr>
        <w:t>d</w:t>
      </w:r>
      <w:r>
        <w:rPr>
          <w:spacing w:val="-1"/>
          <w:w w:val="101"/>
        </w:rPr>
        <w:t>e</w:t>
      </w:r>
      <w:r>
        <w:rPr>
          <w:w w:val="99"/>
        </w:rPr>
        <w:t>d</w:t>
      </w:r>
      <w:r>
        <w:rPr>
          <w:spacing w:val="-1"/>
        </w:rPr>
        <w:t xml:space="preserve"> </w:t>
      </w:r>
      <w:r>
        <w:rPr>
          <w:spacing w:val="-1"/>
          <w:w w:val="96"/>
        </w:rPr>
        <w:t>i</w:t>
      </w:r>
      <w:r>
        <w:rPr>
          <w:w w:val="97"/>
        </w:rPr>
        <w:t>n</w:t>
      </w:r>
      <w:r>
        <w:rPr>
          <w:spacing w:val="-1"/>
        </w:rPr>
        <w:t xml:space="preserve"> </w:t>
      </w:r>
      <w:r>
        <w:rPr>
          <w:spacing w:val="-1"/>
          <w:w w:val="96"/>
        </w:rPr>
        <w:t>th</w:t>
      </w:r>
      <w:r>
        <w:rPr>
          <w:w w:val="101"/>
        </w:rPr>
        <w:t>e</w:t>
      </w:r>
      <w:r>
        <w:rPr>
          <w:spacing w:val="-1"/>
        </w:rPr>
        <w:t xml:space="preserve"> </w:t>
      </w:r>
      <w:r>
        <w:rPr>
          <w:spacing w:val="-1"/>
          <w:w w:val="100"/>
        </w:rPr>
        <w:t>M</w:t>
      </w:r>
      <w:r>
        <w:rPr>
          <w:spacing w:val="-1"/>
          <w:w w:val="96"/>
        </w:rPr>
        <w:t>I</w:t>
      </w:r>
      <w:r>
        <w:rPr>
          <w:spacing w:val="-1"/>
          <w:w w:val="101"/>
        </w:rPr>
        <w:t>N</w:t>
      </w:r>
      <w:r>
        <w:rPr>
          <w:spacing w:val="-1"/>
          <w:w w:val="96"/>
        </w:rPr>
        <w:t>I</w:t>
      </w:r>
      <w:r>
        <w:rPr>
          <w:spacing w:val="-1"/>
          <w:w w:val="97"/>
        </w:rPr>
        <w:t>S</w:t>
      </w:r>
      <w:r>
        <w:rPr>
          <w:w w:val="99"/>
        </w:rPr>
        <w:t>T</w:t>
      </w:r>
      <w:r>
        <w:rPr>
          <w:spacing w:val="-1"/>
        </w:rPr>
        <w:t xml:space="preserve"> </w:t>
      </w:r>
      <w:r>
        <w:rPr>
          <w:spacing w:val="-1"/>
          <w:w w:val="99"/>
        </w:rPr>
        <w:t>d</w:t>
      </w:r>
      <w:r>
        <w:rPr>
          <w:spacing w:val="-1"/>
          <w:w w:val="98"/>
        </w:rPr>
        <w:t>a</w:t>
      </w:r>
      <w:r>
        <w:rPr>
          <w:spacing w:val="-1"/>
          <w:w w:val="96"/>
        </w:rPr>
        <w:t>t</w:t>
      </w:r>
      <w:r>
        <w:rPr>
          <w:w w:val="98"/>
        </w:rPr>
        <w:t>a</w:t>
      </w:r>
      <w:r>
        <w:rPr>
          <w:spacing w:val="-1"/>
        </w:rPr>
        <w:t xml:space="preserve"> </w:t>
      </w:r>
      <w:r>
        <w:rPr>
          <w:spacing w:val="-1"/>
          <w:w w:val="98"/>
        </w:rPr>
        <w:t>s</w:t>
      </w:r>
      <w:r>
        <w:rPr>
          <w:spacing w:val="-1"/>
          <w:w w:val="101"/>
        </w:rPr>
        <w:t>e</w:t>
      </w:r>
      <w:r>
        <w:rPr>
          <w:w w:val="96"/>
        </w:rPr>
        <w:t>t</w:t>
      </w:r>
      <w:r>
        <w:rPr>
          <w:spacing w:val="-1"/>
        </w:rPr>
        <w:t xml:space="preserve"> </w:t>
      </w:r>
      <w:r>
        <w:rPr>
          <w:spacing w:val="-1"/>
          <w:w w:val="100"/>
        </w:rPr>
        <w:t>o</w:t>
      </w:r>
      <w:r>
        <w:rPr>
          <w:w w:val="105"/>
        </w:rPr>
        <w:t>f</w:t>
      </w:r>
      <w:r>
        <w:rPr>
          <w:spacing w:val="-1"/>
        </w:rPr>
        <w:t xml:space="preserve"> </w:t>
      </w:r>
      <w:r>
        <w:rPr>
          <w:spacing w:val="-1"/>
          <w:w w:val="96"/>
        </w:rPr>
        <w:t>i</w:t>
      </w:r>
      <w:r>
        <w:rPr>
          <w:spacing w:val="-1"/>
          <w:w w:val="100"/>
        </w:rPr>
        <w:t>m</w:t>
      </w:r>
      <w:r>
        <w:rPr>
          <w:spacing w:val="-1"/>
          <w:w w:val="98"/>
        </w:rPr>
        <w:t>ag</w:t>
      </w:r>
      <w:r>
        <w:rPr>
          <w:spacing w:val="-1"/>
          <w:w w:val="101"/>
        </w:rPr>
        <w:t>e</w:t>
      </w:r>
      <w:r>
        <w:rPr>
          <w:w w:val="98"/>
        </w:rPr>
        <w:t>s</w:t>
      </w:r>
      <w:r>
        <w:rPr>
          <w:spacing w:val="-1"/>
        </w:rPr>
        <w:t xml:space="preserve"> </w:t>
      </w:r>
      <w:r>
        <w:rPr>
          <w:spacing w:val="-1"/>
          <w:w w:val="100"/>
        </w:rPr>
        <w:t>o</w:t>
      </w:r>
      <w:r>
        <w:rPr>
          <w:w w:val="105"/>
        </w:rPr>
        <w:t>f</w:t>
      </w:r>
      <w:r>
        <w:rPr>
          <w:spacing w:val="-1"/>
        </w:rPr>
        <w:t xml:space="preserve"> </w:t>
      </w:r>
      <w:r>
        <w:rPr>
          <w:spacing w:val="-1"/>
          <w:w w:val="96"/>
        </w:rPr>
        <w:t>h</w:t>
      </w:r>
      <w:r>
        <w:rPr>
          <w:spacing w:val="-1"/>
          <w:w w:val="98"/>
        </w:rPr>
        <w:t>a</w:t>
      </w:r>
      <w:r>
        <w:rPr>
          <w:spacing w:val="-1"/>
          <w:w w:val="97"/>
        </w:rPr>
        <w:t>n</w:t>
      </w:r>
      <w:r>
        <w:rPr>
          <w:spacing w:val="-1"/>
          <w:w w:val="99"/>
        </w:rPr>
        <w:t>dw</w:t>
      </w:r>
      <w:r>
        <w:rPr>
          <w:spacing w:val="-1"/>
          <w:w w:val="96"/>
        </w:rPr>
        <w:t>ritt</w:t>
      </w:r>
      <w:r>
        <w:rPr>
          <w:spacing w:val="-1"/>
          <w:w w:val="101"/>
        </w:rPr>
        <w:t>e</w:t>
      </w:r>
      <w:r>
        <w:rPr>
          <w:w w:val="97"/>
        </w:rPr>
        <w:t>n</w:t>
      </w:r>
      <w:r>
        <w:rPr>
          <w:spacing w:val="-1"/>
        </w:rPr>
        <w:t xml:space="preserve"> </w:t>
      </w:r>
      <w:r>
        <w:rPr>
          <w:spacing w:val="-1"/>
          <w:w w:val="99"/>
        </w:rPr>
        <w:t>d</w:t>
      </w:r>
      <w:r>
        <w:rPr>
          <w:spacing w:val="-1"/>
          <w:w w:val="96"/>
        </w:rPr>
        <w:t>i</w:t>
      </w:r>
      <w:r>
        <w:rPr>
          <w:spacing w:val="-1"/>
          <w:w w:val="98"/>
        </w:rPr>
        <w:t>g</w:t>
      </w:r>
      <w:r>
        <w:rPr>
          <w:spacing w:val="-1"/>
          <w:w w:val="96"/>
        </w:rPr>
        <w:t>it</w:t>
      </w:r>
      <w:r>
        <w:rPr>
          <w:w w:val="98"/>
        </w:rPr>
        <w:t>s</w:t>
      </w:r>
      <w:r>
        <w:rPr>
          <w:spacing w:val="-1"/>
        </w:rPr>
        <w:t xml:space="preserve"> </w:t>
      </w:r>
      <w:r>
        <w:rPr>
          <w:spacing w:val="-1"/>
          <w:w w:val="103"/>
        </w:rPr>
        <w:t>(</w:t>
      </w:r>
      <w:r>
        <w:rPr>
          <w:spacing w:val="-1"/>
          <w:w w:val="99"/>
        </w:rPr>
        <w:t>0</w:t>
      </w:r>
      <w:r>
        <w:rPr>
          <w:spacing w:val="-1"/>
          <w:w w:val="27"/>
        </w:rPr>
        <w:t>‐</w:t>
      </w:r>
      <w:r>
        <w:rPr>
          <w:spacing w:val="-1"/>
          <w:w w:val="99"/>
        </w:rPr>
        <w:t>9</w:t>
      </w:r>
      <w:r>
        <w:rPr>
          <w:spacing w:val="-1"/>
          <w:w w:val="103"/>
        </w:rPr>
        <w:t>)</w:t>
      </w:r>
      <w:r>
        <w:rPr>
          <w:w w:val="98"/>
        </w:rPr>
        <w:t>.</w:t>
      </w:r>
      <w:r>
        <w:rPr>
          <w:spacing w:val="-1"/>
        </w:rPr>
        <w:t xml:space="preserve"> </w:t>
      </w:r>
      <w:r>
        <w:rPr>
          <w:spacing w:val="-1"/>
          <w:w w:val="99"/>
        </w:rPr>
        <w:t>T</w:t>
      </w:r>
      <w:r>
        <w:rPr>
          <w:spacing w:val="-1"/>
          <w:w w:val="96"/>
        </w:rPr>
        <w:t>h</w:t>
      </w:r>
      <w:r>
        <w:rPr>
          <w:w w:val="101"/>
        </w:rPr>
        <w:t xml:space="preserve">e </w:t>
      </w:r>
      <w:r>
        <w:t>goal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able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recognize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classify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digits from images by using concepts of Convolution Neural Network. Though the goal of our</w:t>
      </w:r>
      <w:r>
        <w:rPr>
          <w:spacing w:val="1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digit</w:t>
      </w:r>
      <w:r>
        <w:rPr>
          <w:spacing w:val="-10"/>
        </w:rPr>
        <w:t xml:space="preserve"> </w:t>
      </w:r>
      <w:r>
        <w:t>recognition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classiﬁcation,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extended</w:t>
      </w:r>
      <w:r>
        <w:rPr>
          <w:spacing w:val="-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letters and an individual’s handwriting. With high accuracy rates, the model can solve a lot of</w:t>
      </w:r>
      <w:r>
        <w:rPr>
          <w:spacing w:val="1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problems.</w:t>
      </w:r>
    </w:p>
    <w:p>
      <w:pPr>
        <w:pStyle w:val="7"/>
        <w:spacing w:before="8"/>
        <w:rPr>
          <w:sz w:val="26"/>
        </w:rPr>
      </w:pPr>
    </w:p>
    <w:p>
      <w:pPr>
        <w:pStyle w:val="7"/>
        <w:spacing w:before="1" w:line="285" w:lineRule="auto"/>
        <w:ind w:left="119" w:right="1263" w:firstLine="653"/>
      </w:pP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main</w:t>
      </w:r>
      <w:r>
        <w:rPr>
          <w:spacing w:val="17"/>
          <w:w w:val="95"/>
        </w:rPr>
        <w:t xml:space="preserve"> </w:t>
      </w:r>
      <w:r>
        <w:rPr>
          <w:w w:val="95"/>
        </w:rPr>
        <w:t>applications</w:t>
      </w:r>
      <w:r>
        <w:rPr>
          <w:spacing w:val="17"/>
          <w:w w:val="95"/>
        </w:rPr>
        <w:t xml:space="preserve"> </w:t>
      </w:r>
      <w:r>
        <w:rPr>
          <w:w w:val="95"/>
        </w:rPr>
        <w:t>are</w:t>
      </w:r>
      <w:r>
        <w:rPr>
          <w:spacing w:val="16"/>
          <w:w w:val="95"/>
        </w:rPr>
        <w:t xml:space="preserve"> </w:t>
      </w:r>
      <w:r>
        <w:rPr>
          <w:w w:val="95"/>
        </w:rPr>
        <w:t>vehicle</w:t>
      </w:r>
      <w:r>
        <w:rPr>
          <w:spacing w:val="17"/>
          <w:w w:val="95"/>
        </w:rPr>
        <w:t xml:space="preserve"> </w:t>
      </w:r>
      <w:r>
        <w:rPr>
          <w:w w:val="95"/>
        </w:rPr>
        <w:t>license-plate</w:t>
      </w:r>
      <w:r>
        <w:rPr>
          <w:spacing w:val="17"/>
          <w:w w:val="95"/>
        </w:rPr>
        <w:t xml:space="preserve"> </w:t>
      </w:r>
      <w:r>
        <w:rPr>
          <w:w w:val="95"/>
        </w:rPr>
        <w:t>recognition,</w:t>
      </w:r>
      <w:r>
        <w:rPr>
          <w:spacing w:val="16"/>
          <w:w w:val="95"/>
        </w:rPr>
        <w:t xml:space="preserve"> </w:t>
      </w:r>
      <w:r>
        <w:rPr>
          <w:w w:val="95"/>
        </w:rPr>
        <w:t>postal</w:t>
      </w:r>
      <w:r>
        <w:rPr>
          <w:spacing w:val="17"/>
          <w:w w:val="95"/>
        </w:rPr>
        <w:t xml:space="preserve"> </w:t>
      </w:r>
      <w:r>
        <w:rPr>
          <w:w w:val="95"/>
        </w:rPr>
        <w:t>letter-sorting</w:t>
      </w:r>
      <w:r>
        <w:rPr>
          <w:spacing w:val="17"/>
          <w:w w:val="95"/>
        </w:rPr>
        <w:t xml:space="preserve"> </w:t>
      </w:r>
      <w:r>
        <w:rPr>
          <w:w w:val="95"/>
        </w:rPr>
        <w:t>services,</w:t>
      </w:r>
      <w:r>
        <w:rPr>
          <w:spacing w:val="1"/>
          <w:w w:val="95"/>
        </w:rPr>
        <w:t xml:space="preserve"> </w:t>
      </w:r>
      <w:r>
        <w:rPr>
          <w:spacing w:val="-1"/>
        </w:rPr>
        <w:t>Cheque</w:t>
      </w:r>
      <w:r>
        <w:rPr>
          <w:spacing w:val="-12"/>
        </w:rPr>
        <w:t xml:space="preserve"> </w:t>
      </w:r>
      <w:r>
        <w:rPr>
          <w:spacing w:val="-1"/>
        </w:rPr>
        <w:t>truncation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(CTS)</w:t>
      </w:r>
      <w:r>
        <w:rPr>
          <w:spacing w:val="-12"/>
        </w:rPr>
        <w:t xml:space="preserve"> </w:t>
      </w:r>
      <w:r>
        <w:rPr>
          <w:spacing w:val="-1"/>
        </w:rPr>
        <w:t>scanning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historical</w:t>
      </w:r>
      <w:r>
        <w:rPr>
          <w:spacing w:val="-11"/>
        </w:rPr>
        <w:t xml:space="preserve"> </w:t>
      </w:r>
      <w:r>
        <w:rPr>
          <w:spacing w:val="-1"/>
        </w:rPr>
        <w:t>document</w:t>
      </w:r>
      <w:r>
        <w:rPr>
          <w:spacing w:val="-12"/>
        </w:rPr>
        <w:t xml:space="preserve"> </w:t>
      </w:r>
      <w:r>
        <w:rPr>
          <w:spacing w:val="-1"/>
        </w:rPr>
        <w:t>preservation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archaeology</w:t>
      </w:r>
      <w:r>
        <w:rPr>
          <w:spacing w:val="1"/>
        </w:rPr>
        <w:t xml:space="preserve"> </w:t>
      </w:r>
      <w:r>
        <w:t>departments, old documents automation in libraries and banks, etc. All these areas deal with</w:t>
      </w:r>
      <w:r>
        <w:rPr>
          <w:spacing w:val="1"/>
        </w:rPr>
        <w:t xml:space="preserve"> </w:t>
      </w:r>
      <w:r>
        <w:rPr>
          <w:spacing w:val="-1"/>
        </w:rPr>
        <w:t>large</w:t>
      </w:r>
      <w:r>
        <w:rPr>
          <w:spacing w:val="-13"/>
        </w:rPr>
        <w:t xml:space="preserve"> </w:t>
      </w:r>
      <w:r>
        <w:rPr>
          <w:spacing w:val="-1"/>
        </w:rPr>
        <w:t>databases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hence</w:t>
      </w:r>
      <w:r>
        <w:rPr>
          <w:spacing w:val="-12"/>
        </w:rPr>
        <w:t xml:space="preserve"> </w:t>
      </w:r>
      <w:r>
        <w:rPr>
          <w:spacing w:val="-1"/>
        </w:rPr>
        <w:t>demand</w:t>
      </w:r>
      <w:r>
        <w:rPr>
          <w:spacing w:val="-13"/>
        </w:rPr>
        <w:t xml:space="preserve"> </w:t>
      </w:r>
      <w:r>
        <w:rPr>
          <w:spacing w:val="-1"/>
        </w:rPr>
        <w:t>high</w:t>
      </w:r>
      <w:r>
        <w:rPr>
          <w:spacing w:val="-12"/>
        </w:rPr>
        <w:t xml:space="preserve"> </w:t>
      </w:r>
      <w:r>
        <w:rPr>
          <w:spacing w:val="-1"/>
        </w:rPr>
        <w:t>recognition</w:t>
      </w:r>
      <w:r>
        <w:rPr>
          <w:spacing w:val="-13"/>
        </w:rPr>
        <w:t xml:space="preserve"> </w:t>
      </w:r>
      <w:r>
        <w:rPr>
          <w:spacing w:val="-1"/>
        </w:rPr>
        <w:t>accuracy,</w:t>
      </w:r>
      <w:r>
        <w:rPr>
          <w:spacing w:val="-12"/>
        </w:rPr>
        <w:t xml:space="preserve"> </w:t>
      </w:r>
      <w:r>
        <w:rPr>
          <w:spacing w:val="-1"/>
        </w:rPr>
        <w:t>lesser</w:t>
      </w:r>
      <w:r>
        <w:rPr>
          <w:spacing w:val="-13"/>
        </w:rPr>
        <w:t xml:space="preserve"> </w:t>
      </w:r>
      <w:r>
        <w:rPr>
          <w:spacing w:val="-1"/>
        </w:rPr>
        <w:t>computational</w:t>
      </w:r>
      <w:r>
        <w:rPr>
          <w:spacing w:val="-12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consistent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system.</w:t>
      </w:r>
    </w:p>
    <w:p>
      <w:pPr>
        <w:spacing w:after="0" w:line="285" w:lineRule="auto"/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spacing w:before="6"/>
        <w:rPr>
          <w:sz w:val="12"/>
        </w:rPr>
      </w:pPr>
    </w:p>
    <w:p>
      <w:pPr>
        <w:pStyle w:val="3"/>
        <w:spacing w:before="94" w:line="290" w:lineRule="auto"/>
        <w:ind w:left="2698" w:right="5312" w:firstLine="498"/>
        <w:jc w:val="left"/>
      </w:pPr>
      <w:r>
        <w:t>CHAPTER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-14"/>
        </w:rPr>
        <w:t xml:space="preserve"> </w:t>
      </w:r>
      <w:r>
        <w:t>SURVEY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21"/>
        </w:rPr>
      </w:pPr>
    </w:p>
    <w:p>
      <w:pPr>
        <w:pStyle w:val="4"/>
        <w:numPr>
          <w:ilvl w:val="1"/>
          <w:numId w:val="6"/>
        </w:numPr>
        <w:tabs>
          <w:tab w:val="left" w:pos="491"/>
        </w:tabs>
        <w:spacing w:before="0" w:after="0" w:line="240" w:lineRule="auto"/>
        <w:ind w:left="490" w:right="0" w:hanging="372"/>
        <w:jc w:val="left"/>
      </w:pPr>
      <w:r>
        <w:t>EXISTING</w:t>
      </w:r>
      <w:r>
        <w:rPr>
          <w:spacing w:val="-1"/>
        </w:rPr>
        <w:t xml:space="preserve"> </w:t>
      </w:r>
      <w:r>
        <w:t>PROBLEM</w:t>
      </w:r>
    </w:p>
    <w:p>
      <w:pPr>
        <w:pStyle w:val="7"/>
        <w:spacing w:before="6"/>
        <w:rPr>
          <w:b/>
          <w:sz w:val="30"/>
        </w:rPr>
      </w:pPr>
    </w:p>
    <w:p>
      <w:pPr>
        <w:pStyle w:val="7"/>
        <w:spacing w:line="285" w:lineRule="auto"/>
        <w:ind w:left="119" w:right="1363"/>
      </w:pPr>
      <w:r>
        <w:t>The fundamental problem with handwritten digit recognition is that handwrittendigits do not</w:t>
      </w:r>
      <w:r>
        <w:rPr>
          <w:spacing w:val="1"/>
        </w:rPr>
        <w:t xml:space="preserve"> </w:t>
      </w:r>
      <w:r>
        <w:t>always have the same size, width, orientation, and margins since they vary from person to</w:t>
      </w:r>
      <w:r>
        <w:rPr>
          <w:spacing w:val="1"/>
        </w:rPr>
        <w:t xml:space="preserve"> </w:t>
      </w:r>
      <w:r>
        <w:rPr>
          <w:spacing w:val="-1"/>
        </w:rPr>
        <w:t>person.</w:t>
      </w:r>
      <w:r>
        <w:rPr>
          <w:spacing w:val="-13"/>
        </w:rPr>
        <w:t xml:space="preserve"> </w:t>
      </w:r>
      <w:r>
        <w:rPr>
          <w:spacing w:val="-1"/>
        </w:rPr>
        <w:t>People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rPr>
          <w:spacing w:val="-1"/>
        </w:rPr>
        <w:t>struggle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read</w:t>
      </w:r>
      <w:r>
        <w:rPr>
          <w:spacing w:val="-12"/>
        </w:rPr>
        <w:t xml:space="preserve"> </w:t>
      </w:r>
      <w:r>
        <w:rPr>
          <w:spacing w:val="-1"/>
        </w:rPr>
        <w:t>others’</w:t>
      </w:r>
      <w:r>
        <w:rPr>
          <w:spacing w:val="-12"/>
        </w:rPr>
        <w:t xml:space="preserve"> </w:t>
      </w:r>
      <w:r>
        <w:rPr>
          <w:spacing w:val="-1"/>
        </w:rPr>
        <w:t>handwriting.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handwritten</w:t>
      </w:r>
      <w:r>
        <w:rPr>
          <w:spacing w:val="-13"/>
        </w:rPr>
        <w:t xml:space="preserve"> </w:t>
      </w:r>
      <w:r>
        <w:t>digits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of the same size, width, orientation as they differ from writing of person to person, so the</w:t>
      </w:r>
      <w:r>
        <w:rPr>
          <w:spacing w:val="1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classifying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digits.</w:t>
      </w:r>
    </w:p>
    <w:p>
      <w:pPr>
        <w:pStyle w:val="7"/>
        <w:spacing w:before="7"/>
        <w:rPr>
          <w:sz w:val="26"/>
        </w:rPr>
      </w:pPr>
    </w:p>
    <w:p>
      <w:pPr>
        <w:pStyle w:val="7"/>
        <w:spacing w:line="285" w:lineRule="auto"/>
        <w:ind w:left="119" w:right="1263" w:firstLine="1578"/>
      </w:pPr>
      <w:r>
        <w:rPr>
          <w:spacing w:val="-1"/>
        </w:rPr>
        <w:t>Additionally,</w:t>
      </w:r>
      <w:r>
        <w:rPr>
          <w:spacing w:val="-13"/>
        </w:rPr>
        <w:t xml:space="preserve"> </w:t>
      </w:r>
      <w:r>
        <w:rPr>
          <w:spacing w:val="-1"/>
        </w:rPr>
        <w:t>there</w:t>
      </w:r>
      <w:r>
        <w:rPr>
          <w:spacing w:val="-12"/>
        </w:rPr>
        <w:t xml:space="preserve"> </w:t>
      </w:r>
      <w:r>
        <w:rPr>
          <w:spacing w:val="-1"/>
        </w:rPr>
        <w:t>would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1"/>
        </w:rPr>
        <w:t>issues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identifying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numbers</w:t>
      </w:r>
      <w:r>
        <w:rPr>
          <w:spacing w:val="-12"/>
        </w:rPr>
        <w:t xml:space="preserve"> </w:t>
      </w:r>
      <w:r>
        <w:t>because</w:t>
      </w:r>
      <w:r>
        <w:rPr>
          <w:spacing w:val="-12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similarities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numerals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7,</w:t>
      </w:r>
      <w:r>
        <w:rPr>
          <w:spacing w:val="-8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6,</w:t>
      </w:r>
      <w:r>
        <w:rPr>
          <w:spacing w:val="-9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8,</w:t>
      </w:r>
      <w:r>
        <w:rPr>
          <w:spacing w:val="-9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5,</w:t>
      </w:r>
      <w:r>
        <w:rPr>
          <w:spacing w:val="-8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7,</w:t>
      </w:r>
      <w:r>
        <w:rPr>
          <w:spacing w:val="-9"/>
        </w:rPr>
        <w:t xml:space="preserve"> </w:t>
      </w:r>
      <w:r>
        <w:t>etc.</w:t>
      </w:r>
      <w:r>
        <w:rPr>
          <w:spacing w:val="-8"/>
        </w:rPr>
        <w:t xml:space="preserve"> </w:t>
      </w:r>
      <w:r>
        <w:t>Finally,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individuality and variation of each individual's handwriting inﬂuence the structure and</w:t>
      </w:r>
      <w:r>
        <w:rPr>
          <w:spacing w:val="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digits.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7"/>
        </w:rPr>
      </w:pPr>
    </w:p>
    <w:p>
      <w:pPr>
        <w:pStyle w:val="4"/>
        <w:numPr>
          <w:ilvl w:val="1"/>
          <w:numId w:val="6"/>
        </w:numPr>
        <w:tabs>
          <w:tab w:val="left" w:pos="491"/>
        </w:tabs>
        <w:spacing w:before="0" w:after="0" w:line="240" w:lineRule="auto"/>
        <w:ind w:left="490" w:right="0" w:hanging="372"/>
        <w:jc w:val="left"/>
      </w:pPr>
      <w:r>
        <w:t>REFERENCES</w:t>
      </w:r>
    </w:p>
    <w:p>
      <w:pPr>
        <w:pStyle w:val="7"/>
        <w:spacing w:before="6"/>
        <w:rPr>
          <w:b/>
          <w:sz w:val="30"/>
        </w:rPr>
      </w:pPr>
    </w:p>
    <w:p>
      <w:pPr>
        <w:spacing w:before="0"/>
        <w:ind w:left="284" w:right="0" w:firstLine="0"/>
        <w:jc w:val="left"/>
        <w:rPr>
          <w:b/>
          <w:sz w:val="22"/>
        </w:rPr>
      </w:pPr>
      <w:r>
        <w:rPr>
          <w:b/>
          <w:sz w:val="22"/>
        </w:rPr>
        <w:t>Handwritten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Digit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Recognition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using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CNN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(2019)</w:t>
      </w:r>
    </w:p>
    <w:p>
      <w:pPr>
        <w:pStyle w:val="7"/>
        <w:spacing w:before="6"/>
        <w:rPr>
          <w:b/>
          <w:sz w:val="30"/>
        </w:rPr>
      </w:pPr>
    </w:p>
    <w:p>
      <w:pPr>
        <w:pStyle w:val="7"/>
        <w:spacing w:line="285" w:lineRule="auto"/>
        <w:ind w:left="119" w:right="1263" w:firstLine="656"/>
      </w:pPr>
      <w:r>
        <w:t>Digit</w:t>
      </w:r>
      <w:r>
        <w:rPr>
          <w:spacing w:val="-13"/>
        </w:rPr>
        <w:t xml:space="preserve"> </w:t>
      </w:r>
      <w:r>
        <w:t>Recognition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noteworthy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issue.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manually</w:t>
      </w:r>
      <w:r>
        <w:rPr>
          <w:spacing w:val="-13"/>
        </w:rPr>
        <w:t xml:space="preserve"> </w:t>
      </w:r>
      <w:r>
        <w:t>written</w:t>
      </w:r>
      <w:r>
        <w:rPr>
          <w:spacing w:val="-12"/>
        </w:rPr>
        <w:t xml:space="preserve"> </w:t>
      </w:r>
      <w:r>
        <w:t>digits</w:t>
      </w:r>
      <w:r>
        <w:rPr>
          <w:spacing w:val="-1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similar</w:t>
      </w:r>
      <w:r>
        <w:rPr>
          <w:spacing w:val="-12"/>
        </w:rPr>
        <w:t xml:space="preserve"> </w:t>
      </w:r>
      <w:r>
        <w:rPr>
          <w:spacing w:val="-1"/>
        </w:rPr>
        <w:t>size,</w:t>
      </w:r>
      <w:r>
        <w:rPr>
          <w:spacing w:val="-12"/>
        </w:rPr>
        <w:t xml:space="preserve"> </w:t>
      </w:r>
      <w:r>
        <w:rPr>
          <w:spacing w:val="-1"/>
        </w:rPr>
        <w:t>thickness,</w:t>
      </w:r>
      <w:r>
        <w:rPr>
          <w:spacing w:val="-13"/>
        </w:rPr>
        <w:t xml:space="preserve"> </w:t>
      </w:r>
      <w:r>
        <w:t>position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direction,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manner,</w:t>
      </w:r>
      <w:r>
        <w:rPr>
          <w:spacing w:val="-12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diﬃculties</w:t>
      </w:r>
      <w:r>
        <w:rPr>
          <w:spacing w:val="-13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considered to determine the issue of handwritten digit recognition. The uniqueness and</w:t>
      </w:r>
      <w:r>
        <w:rPr>
          <w:spacing w:val="1"/>
        </w:rPr>
        <w:t xml:space="preserve"> </w:t>
      </w:r>
      <w:r>
        <w:t>assortment in the composition styles of various individuals additionally inﬂuence the example</w:t>
      </w:r>
      <w:r>
        <w:rPr>
          <w:spacing w:val="1"/>
        </w:rPr>
        <w:t xml:space="preserve"> </w:t>
      </w:r>
      <w:r>
        <w:t>and presence of the digits. It is the strategy for perceiving and arranging transcribed digits. It</w:t>
      </w:r>
      <w:r>
        <w:rPr>
          <w:spacing w:val="1"/>
        </w:rPr>
        <w:t xml:space="preserve"> </w:t>
      </w:r>
      <w:r>
        <w:t>has a wide range of applications, for example, programmed bank checks, postal locations and</w:t>
      </w:r>
      <w:r>
        <w:rPr>
          <w:spacing w:val="1"/>
        </w:rPr>
        <w:t xml:space="preserve"> </w:t>
      </w:r>
      <w:r>
        <w:t>tax documents and so on. The aim of this project is to implement a classiﬁcation algorithm to</w:t>
      </w:r>
      <w:r>
        <w:rPr>
          <w:spacing w:val="1"/>
        </w:rPr>
        <w:t xml:space="preserve"> </w:t>
      </w:r>
      <w:r>
        <w:t>recognize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handwritten</w:t>
      </w:r>
      <w:r>
        <w:rPr>
          <w:spacing w:val="-14"/>
        </w:rPr>
        <w:t xml:space="preserve"> </w:t>
      </w:r>
      <w:r>
        <w:t>digits.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>effects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probably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broadly</w:t>
      </w:r>
      <w:r>
        <w:rPr>
          <w:spacing w:val="-14"/>
        </w:rPr>
        <w:t xml:space="preserve"> </w:t>
      </w:r>
      <w:r>
        <w:t>utilized</w:t>
      </w:r>
      <w:r>
        <w:rPr>
          <w:spacing w:val="-13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Algorithms like SVM, KNN and RFC and with Deep Learning calculation like multilayer</w:t>
      </w:r>
      <w:r>
        <w:rPr>
          <w:spacing w:val="1"/>
        </w:rPr>
        <w:t xml:space="preserve"> </w:t>
      </w:r>
      <w:r>
        <w:rPr>
          <w:spacing w:val="-1"/>
        </w:rPr>
        <w:t>CNN</w:t>
      </w:r>
      <w:r>
        <w:rPr>
          <w:spacing w:val="-13"/>
        </w:rPr>
        <w:t xml:space="preserve"> </w:t>
      </w:r>
      <w:r>
        <w:rPr>
          <w:spacing w:val="-1"/>
        </w:rPr>
        <w:t>utilizing</w:t>
      </w:r>
      <w:r>
        <w:rPr>
          <w:spacing w:val="-13"/>
        </w:rPr>
        <w:t xml:space="preserve"> </w:t>
      </w:r>
      <w:r>
        <w:rPr>
          <w:spacing w:val="-1"/>
        </w:rPr>
        <w:t>Keras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3"/>
        </w:rPr>
        <w:t xml:space="preserve"> </w:t>
      </w:r>
      <w:r>
        <w:rPr>
          <w:spacing w:val="-1"/>
        </w:rPr>
        <w:t>Theano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Tensorﬂow.</w:t>
      </w:r>
      <w:r>
        <w:rPr>
          <w:spacing w:val="-12"/>
        </w:rPr>
        <w:t xml:space="preserve"> </w:t>
      </w:r>
      <w:r>
        <w:rPr>
          <w:spacing w:val="-1"/>
        </w:rPr>
        <w:t>Utilizing</w:t>
      </w:r>
      <w:r>
        <w:rPr>
          <w:spacing w:val="-13"/>
        </w:rPr>
        <w:t xml:space="preserve"> </w:t>
      </w:r>
      <w:r>
        <w:rPr>
          <w:spacing w:val="-1"/>
        </w:rPr>
        <w:t>these,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accuracy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98.70%</w:t>
      </w:r>
      <w:r>
        <w:rPr>
          <w:spacing w:val="-12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CNN (Keras + Theano) when contrasted with 97.91% utilizing SVM, 96.67% utilizing KNN,</w:t>
      </w:r>
      <w:r>
        <w:rPr>
          <w:spacing w:val="1"/>
        </w:rPr>
        <w:t xml:space="preserve"> </w:t>
      </w:r>
      <w:r>
        <w:t>96.89%</w:t>
      </w:r>
      <w:r>
        <w:rPr>
          <w:spacing w:val="-2"/>
        </w:rPr>
        <w:t xml:space="preserve"> </w:t>
      </w:r>
      <w:r>
        <w:t>utilizing</w:t>
      </w:r>
      <w:r>
        <w:rPr>
          <w:spacing w:val="-2"/>
        </w:rPr>
        <w:t xml:space="preserve"> </w:t>
      </w:r>
      <w:r>
        <w:t>RFC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obtained.</w:t>
      </w:r>
    </w:p>
    <w:p>
      <w:pPr>
        <w:spacing w:after="0" w:line="285" w:lineRule="auto"/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pStyle w:val="4"/>
        <w:spacing w:before="81"/>
        <w:ind w:left="119" w:firstLine="0"/>
      </w:pPr>
      <w:r>
        <w:t>Handwritten</w:t>
      </w:r>
      <w:r>
        <w:rPr>
          <w:spacing w:val="-6"/>
        </w:rPr>
        <w:t xml:space="preserve"> </w:t>
      </w:r>
      <w:r>
        <w:t>Digit</w:t>
      </w:r>
      <w:r>
        <w:rPr>
          <w:spacing w:val="-6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(2021)</w:t>
      </w:r>
    </w:p>
    <w:p>
      <w:pPr>
        <w:pStyle w:val="7"/>
        <w:spacing w:before="5"/>
        <w:rPr>
          <w:b/>
          <w:sz w:val="30"/>
        </w:rPr>
      </w:pPr>
    </w:p>
    <w:p>
      <w:pPr>
        <w:pStyle w:val="7"/>
        <w:spacing w:before="1" w:line="285" w:lineRule="auto"/>
        <w:ind w:left="119" w:right="1349" w:firstLine="821"/>
      </w:pPr>
      <w:r>
        <w:t>In this study, they developed three deep and machine learning-based models for</w:t>
      </w:r>
      <w:r>
        <w:rPr>
          <w:spacing w:val="1"/>
        </w:rPr>
        <w:t xml:space="preserve"> </w:t>
      </w:r>
      <w:r>
        <w:rPr>
          <w:spacing w:val="-1"/>
        </w:rPr>
        <w:t>handwritten</w:t>
      </w:r>
      <w:r>
        <w:rPr>
          <w:spacing w:val="-13"/>
        </w:rPr>
        <w:t xml:space="preserve"> </w:t>
      </w:r>
      <w:r>
        <w:rPr>
          <w:spacing w:val="-1"/>
        </w:rPr>
        <w:t>digit</w:t>
      </w:r>
      <w:r>
        <w:rPr>
          <w:spacing w:val="-13"/>
        </w:rPr>
        <w:t xml:space="preserve"> </w:t>
      </w:r>
      <w:r>
        <w:rPr>
          <w:spacing w:val="-1"/>
        </w:rPr>
        <w:t>recognition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3"/>
        </w:rPr>
        <w:t xml:space="preserve"> </w:t>
      </w:r>
      <w:r>
        <w:rPr>
          <w:spacing w:val="-1"/>
        </w:rPr>
        <w:t>MNIST</w:t>
      </w:r>
      <w:r>
        <w:rPr>
          <w:spacing w:val="-13"/>
        </w:rPr>
        <w:t xml:space="preserve"> </w:t>
      </w:r>
      <w:r>
        <w:rPr>
          <w:spacing w:val="-1"/>
        </w:rPr>
        <w:t>datasets.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research,</w:t>
      </w:r>
      <w:r>
        <w:rPr>
          <w:spacing w:val="-12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discovered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produced the most precise outcomes for handwritten digit recognition. This led them to the</w:t>
      </w:r>
      <w:r>
        <w:rPr>
          <w:spacing w:val="1"/>
        </w:rPr>
        <w:t xml:space="preserve"> </w:t>
      </w:r>
      <w:r>
        <w:t>conclusion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CNN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effective</w:t>
      </w:r>
      <w:r>
        <w:rPr>
          <w:spacing w:val="-10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issues,</w:t>
      </w:r>
      <w:r>
        <w:rPr>
          <w:spacing w:val="-10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those using picture data. Next, by comparing the execution times of the algorithms, they</w:t>
      </w:r>
      <w:r>
        <w:rPr>
          <w:spacing w:val="1"/>
        </w:rPr>
        <w:t xml:space="preserve"> </w:t>
      </w:r>
      <w:r>
        <w:t>determined that increasing the number of epochs without changing the conﬁguration of the</w:t>
      </w:r>
      <w:r>
        <w:rPr>
          <w:spacing w:val="1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pointless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limitation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discovered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a certain number of epochs, the model begins over-ﬁtting the dataset and provides biased</w:t>
      </w:r>
      <w:r>
        <w:rPr>
          <w:spacing w:val="1"/>
        </w:rPr>
        <w:t xml:space="preserve"> </w:t>
      </w:r>
      <w:r>
        <w:t>predictions.</w:t>
      </w:r>
    </w:p>
    <w:p>
      <w:pPr>
        <w:pStyle w:val="7"/>
        <w:spacing w:before="9"/>
        <w:rPr>
          <w:sz w:val="26"/>
        </w:rPr>
      </w:pPr>
    </w:p>
    <w:p>
      <w:pPr>
        <w:pStyle w:val="4"/>
        <w:spacing w:before="1" w:line="285" w:lineRule="auto"/>
        <w:ind w:left="119" w:right="1263" w:firstLine="0"/>
      </w:pPr>
      <w:r>
        <w:t>An</w:t>
      </w:r>
      <w:r>
        <w:rPr>
          <w:spacing w:val="-7"/>
        </w:rPr>
        <w:t xml:space="preserve"> </w:t>
      </w:r>
      <w:r>
        <w:t>Eﬃcient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Scheme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Handwritten</w:t>
      </w:r>
      <w:r>
        <w:rPr>
          <w:spacing w:val="-6"/>
        </w:rPr>
        <w:t xml:space="preserve"> </w:t>
      </w:r>
      <w:r>
        <w:t>Digit</w:t>
      </w:r>
      <w:r>
        <w:rPr>
          <w:spacing w:val="-6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(2019)</w:t>
      </w:r>
    </w:p>
    <w:p>
      <w:pPr>
        <w:pStyle w:val="7"/>
        <w:spacing w:before="4"/>
        <w:rPr>
          <w:b/>
          <w:sz w:val="26"/>
        </w:rPr>
      </w:pPr>
    </w:p>
    <w:p>
      <w:pPr>
        <w:pStyle w:val="7"/>
        <w:spacing w:line="285" w:lineRule="auto"/>
        <w:ind w:left="119" w:right="1263"/>
      </w:pPr>
      <w:r>
        <w:rPr>
          <w:spacing w:val="-1"/>
        </w:rPr>
        <w:t>This</w:t>
      </w:r>
      <w:r>
        <w:rPr>
          <w:spacing w:val="-13"/>
        </w:rPr>
        <w:t xml:space="preserve"> </w:t>
      </w:r>
      <w:r>
        <w:rPr>
          <w:spacing w:val="-1"/>
        </w:rPr>
        <w:t>study</w:t>
      </w:r>
      <w:r>
        <w:rPr>
          <w:spacing w:val="-13"/>
        </w:rPr>
        <w:t xml:space="preserve"> </w:t>
      </w:r>
      <w:r>
        <w:rPr>
          <w:spacing w:val="-1"/>
        </w:rPr>
        <w:t>uses</w:t>
      </w:r>
      <w:r>
        <w:rPr>
          <w:spacing w:val="-12"/>
        </w:rPr>
        <w:t xml:space="preserve"> </w:t>
      </w:r>
      <w:r>
        <w:rPr>
          <w:spacing w:val="-1"/>
        </w:rPr>
        <w:t>rectiﬁed</w:t>
      </w:r>
      <w:r>
        <w:rPr>
          <w:spacing w:val="-13"/>
        </w:rPr>
        <w:t xml:space="preserve"> </w:t>
      </w:r>
      <w:r>
        <w:rPr>
          <w:spacing w:val="-1"/>
        </w:rPr>
        <w:t>linear</w:t>
      </w:r>
      <w:r>
        <w:rPr>
          <w:spacing w:val="-12"/>
        </w:rPr>
        <w:t xml:space="preserve"> </w:t>
      </w:r>
      <w:r>
        <w:rPr>
          <w:spacing w:val="-1"/>
        </w:rPr>
        <w:t>units</w:t>
      </w:r>
      <w:r>
        <w:rPr>
          <w:spacing w:val="-13"/>
        </w:rPr>
        <w:t xml:space="preserve"> </w:t>
      </w:r>
      <w:r>
        <w:rPr>
          <w:spacing w:val="-1"/>
        </w:rPr>
        <w:t>(ReLU)</w:t>
      </w:r>
      <w:r>
        <w:rPr>
          <w:spacing w:val="-12"/>
        </w:rPr>
        <w:t xml:space="preserve"> </w:t>
      </w:r>
      <w:r>
        <w:t>activation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convolutional</w:t>
      </w:r>
      <w:r>
        <w:rPr>
          <w:spacing w:val="-13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(CNN)</w:t>
      </w:r>
      <w:r>
        <w:rPr>
          <w:spacing w:val="1"/>
        </w:rPr>
        <w:t xml:space="preserve"> </w:t>
      </w:r>
      <w:r>
        <w:t>that incorporates the Deeplearning4j (DL4J) architecture to recognize handwritten digits. The</w:t>
      </w:r>
      <w:r>
        <w:rPr>
          <w:spacing w:val="1"/>
        </w:rPr>
        <w:t xml:space="preserve"> </w:t>
      </w:r>
      <w:r>
        <w:t>proposed CNN framework has all the necessary parameters for a high level of MNIST digit</w:t>
      </w:r>
      <w:r>
        <w:rPr>
          <w:spacing w:val="1"/>
        </w:rPr>
        <w:t xml:space="preserve"> </w:t>
      </w:r>
      <w:r>
        <w:t>classiﬁcation accuracy. The system's training takes into account the time factor as well. The</w:t>
      </w:r>
      <w:r>
        <w:rPr>
          <w:spacing w:val="1"/>
        </w:rPr>
        <w:t xml:space="preserve"> </w:t>
      </w:r>
      <w:r>
        <w:t>system is also tested by altering the number of CNN layers for additional accuracy veriﬁcation.</w:t>
      </w:r>
      <w:r>
        <w:rPr>
          <w:spacing w:val="-52"/>
        </w:rPr>
        <w:t xml:space="preserve"> </w:t>
      </w:r>
      <w:r>
        <w:t>It is important to note that the CNN architecture consists of two convolutional layers, the ﬁrst</w:t>
      </w:r>
      <w:r>
        <w:rPr>
          <w:spacing w:val="1"/>
        </w:rPr>
        <w:t xml:space="preserve"> </w:t>
      </w:r>
      <w:r>
        <w:t>with 32 ﬁlters and a 5x5 window size and the second with 64 ﬁlters and a 7x7 window size. In</w:t>
      </w:r>
      <w:r>
        <w:rPr>
          <w:spacing w:val="1"/>
        </w:rPr>
        <w:t xml:space="preserve"> </w:t>
      </w:r>
      <w:r>
        <w:t>comparison to earlier proposed systems, the experimental ﬁndings show that the proposed</w:t>
      </w:r>
      <w:r>
        <w:rPr>
          <w:spacing w:val="1"/>
        </w:rPr>
        <w:t xml:space="preserve"> </w:t>
      </w:r>
      <w:r>
        <w:t>CNN architecture for the MNIST dataset demonstrates great performance in terms of time and</w:t>
      </w:r>
      <w:r>
        <w:rPr>
          <w:spacing w:val="1"/>
        </w:rPr>
        <w:t xml:space="preserve"> </w:t>
      </w:r>
      <w:r>
        <w:t>accuracy. As a result, handwritten numbers are detected with a recognition rate of 99.89% and</w:t>
      </w:r>
      <w:r>
        <w:rPr>
          <w:spacing w:val="1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precision</w:t>
      </w:r>
      <w:r>
        <w:rPr>
          <w:spacing w:val="-2"/>
        </w:rPr>
        <w:t xml:space="preserve"> </w:t>
      </w:r>
      <w:r>
        <w:t>(99.21%)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time.</w:t>
      </w:r>
    </w:p>
    <w:p>
      <w:pPr>
        <w:pStyle w:val="7"/>
        <w:rPr>
          <w:sz w:val="27"/>
        </w:rPr>
      </w:pPr>
    </w:p>
    <w:p>
      <w:pPr>
        <w:pStyle w:val="4"/>
        <w:ind w:left="119" w:firstLine="0"/>
      </w:pPr>
      <w:r>
        <w:t>Improved</w:t>
      </w:r>
      <w:r>
        <w:rPr>
          <w:spacing w:val="-8"/>
        </w:rPr>
        <w:t xml:space="preserve"> </w:t>
      </w:r>
      <w:r>
        <w:t>Handwritten</w:t>
      </w:r>
      <w:r>
        <w:rPr>
          <w:spacing w:val="-8"/>
        </w:rPr>
        <w:t xml:space="preserve"> </w:t>
      </w:r>
      <w:r>
        <w:t>Digit</w:t>
      </w:r>
      <w:r>
        <w:rPr>
          <w:spacing w:val="-7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Convolutional</w:t>
      </w:r>
      <w:r>
        <w:rPr>
          <w:spacing w:val="-8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</w:t>
      </w:r>
      <w:r>
        <w:rPr>
          <w:spacing w:val="-7"/>
        </w:rPr>
        <w:t xml:space="preserve"> </w:t>
      </w:r>
      <w:r>
        <w:t>(CNN)</w:t>
      </w:r>
      <w:r>
        <w:rPr>
          <w:spacing w:val="-8"/>
        </w:rPr>
        <w:t xml:space="preserve"> </w:t>
      </w:r>
      <w:r>
        <w:t>(2020)</w:t>
      </w:r>
    </w:p>
    <w:p>
      <w:pPr>
        <w:pStyle w:val="7"/>
        <w:spacing w:before="5"/>
        <w:rPr>
          <w:b/>
          <w:sz w:val="30"/>
        </w:rPr>
      </w:pPr>
    </w:p>
    <w:p>
      <w:pPr>
        <w:pStyle w:val="7"/>
        <w:spacing w:before="1" w:line="285" w:lineRule="auto"/>
        <w:ind w:left="119" w:right="1336"/>
      </w:pPr>
      <w:r>
        <w:rPr>
          <w:w w:val="95"/>
        </w:rPr>
        <w:t>This</w:t>
      </w:r>
      <w:r>
        <w:rPr>
          <w:spacing w:val="13"/>
          <w:w w:val="95"/>
        </w:rPr>
        <w:t xml:space="preserve"> </w:t>
      </w:r>
      <w:r>
        <w:rPr>
          <w:w w:val="95"/>
        </w:rPr>
        <w:t>paper's</w:t>
      </w:r>
      <w:r>
        <w:rPr>
          <w:spacing w:val="14"/>
          <w:w w:val="95"/>
        </w:rPr>
        <w:t xml:space="preserve"> </w:t>
      </w:r>
      <w:r>
        <w:rPr>
          <w:w w:val="95"/>
        </w:rPr>
        <w:t>primary</w:t>
      </w:r>
      <w:r>
        <w:rPr>
          <w:spacing w:val="13"/>
          <w:w w:val="95"/>
        </w:rPr>
        <w:t xml:space="preserve"> </w:t>
      </w:r>
      <w:r>
        <w:rPr>
          <w:w w:val="95"/>
        </w:rPr>
        <w:t>goal</w:t>
      </w:r>
      <w:r>
        <w:rPr>
          <w:spacing w:val="14"/>
          <w:w w:val="95"/>
        </w:rPr>
        <w:t xml:space="preserve"> </w:t>
      </w:r>
      <w:r>
        <w:rPr>
          <w:w w:val="95"/>
        </w:rPr>
        <w:t>was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enhance</w:t>
      </w:r>
      <w:r>
        <w:rPr>
          <w:spacing w:val="14"/>
          <w:w w:val="95"/>
        </w:rPr>
        <w:t xml:space="preserve"> </w:t>
      </w:r>
      <w:r>
        <w:rPr>
          <w:w w:val="95"/>
        </w:rPr>
        <w:t>handwritten</w:t>
      </w:r>
      <w:r>
        <w:rPr>
          <w:spacing w:val="14"/>
          <w:w w:val="95"/>
        </w:rPr>
        <w:t xml:space="preserve"> </w:t>
      </w:r>
      <w:r>
        <w:rPr>
          <w:w w:val="95"/>
        </w:rPr>
        <w:t>digit</w:t>
      </w:r>
      <w:r>
        <w:rPr>
          <w:spacing w:val="13"/>
          <w:w w:val="95"/>
        </w:rPr>
        <w:t xml:space="preserve"> </w:t>
      </w:r>
      <w:r>
        <w:rPr>
          <w:w w:val="95"/>
        </w:rPr>
        <w:t>recognition</w:t>
      </w:r>
      <w:r>
        <w:rPr>
          <w:spacing w:val="14"/>
          <w:w w:val="95"/>
        </w:rPr>
        <w:t xml:space="preserve"> </w:t>
      </w:r>
      <w:r>
        <w:rPr>
          <w:w w:val="95"/>
        </w:rPr>
        <w:t>ability.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3"/>
          <w:w w:val="95"/>
        </w:rPr>
        <w:t xml:space="preserve"> </w:t>
      </w:r>
      <w:r>
        <w:rPr>
          <w:w w:val="95"/>
        </w:rPr>
        <w:t>avoid</w:t>
      </w:r>
      <w:r>
        <w:rPr>
          <w:spacing w:val="14"/>
          <w:w w:val="95"/>
        </w:rPr>
        <w:t xml:space="preserve"> </w:t>
      </w:r>
      <w:r>
        <w:rPr>
          <w:w w:val="95"/>
        </w:rPr>
        <w:t>diﬃcult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pre-processing, expensive feature extraction, and a complex ensemble (classiﬁer </w:t>
      </w:r>
      <w:r>
        <w:t>combination)</w:t>
      </w:r>
      <w:r>
        <w:rPr>
          <w:spacing w:val="-52"/>
        </w:rPr>
        <w:t xml:space="preserve"> </w:t>
      </w:r>
      <w:r>
        <w:rPr>
          <w:spacing w:val="-1"/>
        </w:rPr>
        <w:t>method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standard</w:t>
      </w:r>
      <w:r>
        <w:rPr>
          <w:spacing w:val="-12"/>
        </w:rPr>
        <w:t xml:space="preserve"> </w:t>
      </w:r>
      <w:r>
        <w:rPr>
          <w:spacing w:val="-1"/>
        </w:rPr>
        <w:t>recognition</w:t>
      </w:r>
      <w:r>
        <w:rPr>
          <w:spacing w:val="-13"/>
        </w:rPr>
        <w:t xml:space="preserve"> </w:t>
      </w:r>
      <w:r>
        <w:rPr>
          <w:spacing w:val="-1"/>
        </w:rPr>
        <w:t>system,</w:t>
      </w:r>
      <w:r>
        <w:rPr>
          <w:spacing w:val="-12"/>
        </w:rPr>
        <w:t xml:space="preserve"> </w:t>
      </w:r>
      <w:r>
        <w:rPr>
          <w:spacing w:val="-1"/>
        </w:rPr>
        <w:t>they</w:t>
      </w:r>
      <w:r>
        <w:rPr>
          <w:spacing w:val="-13"/>
        </w:rPr>
        <w:t xml:space="preserve"> </w:t>
      </w:r>
      <w:r>
        <w:rPr>
          <w:spacing w:val="-1"/>
        </w:rPr>
        <w:t>examined</w:t>
      </w:r>
      <w:r>
        <w:rPr>
          <w:spacing w:val="-12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convolutional</w:t>
      </w:r>
      <w:r>
        <w:rPr>
          <w:spacing w:val="-12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rPr>
          <w:spacing w:val="-1"/>
        </w:rPr>
        <w:t xml:space="preserve">variations. Their current work makes suggestions on the function </w:t>
      </w:r>
      <w:r>
        <w:t>of several hyper-parameters</w:t>
      </w:r>
      <w:r>
        <w:rPr>
          <w:spacing w:val="1"/>
        </w:rPr>
        <w:t xml:space="preserve"> </w:t>
      </w:r>
      <w:r>
        <w:t>through thorough evaluation utilizing an MNIST dataset. They also conﬁrmed that optimizing</w:t>
      </w:r>
      <w:r>
        <w:rPr>
          <w:spacing w:val="1"/>
        </w:rPr>
        <w:t xml:space="preserve"> </w:t>
      </w:r>
      <w:r>
        <w:t>hyper-parameters is crucial for enhancing .CNN architecture performance. With the Adam</w:t>
      </w:r>
      <w:r>
        <w:rPr>
          <w:spacing w:val="1"/>
        </w:rPr>
        <w:t xml:space="preserve"> </w:t>
      </w:r>
      <w:r>
        <w:rPr>
          <w:spacing w:val="-1"/>
        </w:rPr>
        <w:t>optimizer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MNIST</w:t>
      </w:r>
      <w:r>
        <w:rPr>
          <w:spacing w:val="-13"/>
        </w:rPr>
        <w:t xml:space="preserve"> </w:t>
      </w:r>
      <w:r>
        <w:t>database,</w:t>
      </w:r>
      <w:r>
        <w:rPr>
          <w:spacing w:val="-13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were</w:t>
      </w:r>
      <w:r>
        <w:rPr>
          <w:spacing w:val="-13"/>
        </w:rPr>
        <w:t xml:space="preserve"> </w:t>
      </w:r>
      <w: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surpass</w:t>
      </w:r>
      <w:r>
        <w:rPr>
          <w:spacing w:val="-13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previously</w:t>
      </w:r>
      <w:r>
        <w:rPr>
          <w:spacing w:val="-13"/>
        </w:rPr>
        <w:t xml:space="preserve"> </w:t>
      </w:r>
      <w:r>
        <w:t>published</w:t>
      </w:r>
      <w:r>
        <w:rPr>
          <w:spacing w:val="-13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with a recognition rate of 99.89%. Through the trials, it is made 3 abundantly evident how the</w:t>
      </w:r>
      <w:r>
        <w:rPr>
          <w:spacing w:val="1"/>
        </w:rPr>
        <w:t xml:space="preserve"> </w:t>
      </w:r>
      <w:r>
        <w:t>performance of handwritten digit recognition is affected by the number of convolutional layers</w:t>
      </w:r>
      <w:r>
        <w:rPr>
          <w:spacing w:val="-52"/>
        </w:rPr>
        <w:t xml:space="preserve"> </w:t>
      </w:r>
      <w:r>
        <w:t>in CNN architecture. According to the paper, evolutionary algorithms can be explored for</w:t>
      </w:r>
      <w:r>
        <w:rPr>
          <w:spacing w:val="1"/>
        </w:rPr>
        <w:t xml:space="preserve"> </w:t>
      </w:r>
      <w:r>
        <w:rPr>
          <w:spacing w:val="-1"/>
        </w:rPr>
        <w:t>optimizing</w:t>
      </w:r>
      <w:r>
        <w:rPr>
          <w:spacing w:val="-13"/>
        </w:rPr>
        <w:t xml:space="preserve"> </w:t>
      </w:r>
      <w:r>
        <w:rPr>
          <w:spacing w:val="-1"/>
        </w:rPr>
        <w:t>convolutional</w:t>
      </w:r>
      <w:r>
        <w:rPr>
          <w:spacing w:val="-13"/>
        </w:rPr>
        <w:t xml:space="preserve"> </w:t>
      </w:r>
      <w:r>
        <w:rPr>
          <w:spacing w:val="-1"/>
        </w:rPr>
        <w:t>ﬁlter</w:t>
      </w:r>
      <w:r>
        <w:rPr>
          <w:spacing w:val="-12"/>
        </w:rPr>
        <w:t xml:space="preserve"> </w:t>
      </w:r>
      <w:r>
        <w:t>kernel</w:t>
      </w:r>
      <w:r>
        <w:rPr>
          <w:spacing w:val="-13"/>
        </w:rPr>
        <w:t xml:space="preserve"> </w:t>
      </w:r>
      <w:r>
        <w:t>sizes,</w:t>
      </w:r>
      <w:r>
        <w:rPr>
          <w:spacing w:val="-12"/>
        </w:rPr>
        <w:t xml:space="preserve"> </w:t>
      </w:r>
      <w:r>
        <w:t>CNN</w:t>
      </w:r>
      <w:r>
        <w:rPr>
          <w:spacing w:val="-13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parameters,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quantity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rates.</w:t>
      </w:r>
    </w:p>
    <w:p>
      <w:pPr>
        <w:spacing w:after="0" w:line="285" w:lineRule="auto"/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spacing w:before="4"/>
        <w:rPr>
          <w:sz w:val="13"/>
        </w:rPr>
      </w:pPr>
    </w:p>
    <w:p>
      <w:pPr>
        <w:spacing w:before="96"/>
        <w:ind w:left="119" w:right="0" w:firstLine="0"/>
        <w:jc w:val="left"/>
        <w:rPr>
          <w:b/>
          <w:sz w:val="22"/>
        </w:rPr>
      </w:pPr>
      <w:r>
        <w:rPr>
          <w:b/>
          <w:sz w:val="22"/>
        </w:rPr>
        <w:t>A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novel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method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Handwritten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Digit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Recognition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with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Neural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Networks(2020)</w:t>
      </w:r>
    </w:p>
    <w:p>
      <w:pPr>
        <w:pStyle w:val="7"/>
        <w:spacing w:before="1"/>
        <w:rPr>
          <w:b/>
          <w:sz w:val="30"/>
        </w:rPr>
      </w:pPr>
    </w:p>
    <w:p>
      <w:pPr>
        <w:spacing w:before="1" w:line="288" w:lineRule="auto"/>
        <w:ind w:left="119" w:right="1342" w:firstLine="0"/>
        <w:jc w:val="left"/>
        <w:rPr>
          <w:sz w:val="24"/>
        </w:rPr>
      </w:pPr>
      <w:r>
        <w:rPr>
          <w:sz w:val="24"/>
        </w:rPr>
        <w:t>Character recognition plays an important role in the modern world. It can solve more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-13"/>
          <w:sz w:val="24"/>
        </w:rPr>
        <w:t xml:space="preserve"> </w:t>
      </w:r>
      <w:r>
        <w:rPr>
          <w:sz w:val="24"/>
        </w:rPr>
        <w:t>problems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makes</w:t>
      </w:r>
      <w:r>
        <w:rPr>
          <w:spacing w:val="-13"/>
          <w:sz w:val="24"/>
        </w:rPr>
        <w:t xml:space="preserve"> </w:t>
      </w:r>
      <w:r>
        <w:rPr>
          <w:sz w:val="24"/>
        </w:rPr>
        <w:t>humans’</w:t>
      </w:r>
      <w:r>
        <w:rPr>
          <w:spacing w:val="-12"/>
          <w:sz w:val="24"/>
        </w:rPr>
        <w:t xml:space="preserve"> </w:t>
      </w:r>
      <w:r>
        <w:rPr>
          <w:sz w:val="24"/>
        </w:rPr>
        <w:t>job</w:t>
      </w:r>
      <w:r>
        <w:rPr>
          <w:spacing w:val="-13"/>
          <w:sz w:val="24"/>
        </w:rPr>
        <w:t xml:space="preserve"> </w:t>
      </w:r>
      <w:r>
        <w:rPr>
          <w:sz w:val="24"/>
        </w:rPr>
        <w:t>easier.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example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3"/>
          <w:sz w:val="24"/>
        </w:rPr>
        <w:t xml:space="preserve"> </w:t>
      </w:r>
      <w:r>
        <w:rPr>
          <w:sz w:val="24"/>
        </w:rPr>
        <w:t>character</w:t>
      </w:r>
      <w:r>
        <w:rPr>
          <w:spacing w:val="-57"/>
          <w:sz w:val="24"/>
        </w:rPr>
        <w:t xml:space="preserve"> </w:t>
      </w:r>
      <w:r>
        <w:rPr>
          <w:sz w:val="24"/>
        </w:rPr>
        <w:t>recognition. This is a system widely used in the world to recognize zip code or postal</w:t>
      </w:r>
      <w:r>
        <w:rPr>
          <w:spacing w:val="1"/>
          <w:sz w:val="24"/>
        </w:rPr>
        <w:t xml:space="preserve"> </w:t>
      </w:r>
      <w:r>
        <w:rPr>
          <w:sz w:val="24"/>
        </w:rPr>
        <w:t>code for mail sorting. There are different techniques that can be used to recognize</w:t>
      </w:r>
      <w:r>
        <w:rPr>
          <w:spacing w:val="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6"/>
          <w:sz w:val="24"/>
        </w:rPr>
        <w:t xml:space="preserve"> </w:t>
      </w:r>
      <w:r>
        <w:rPr>
          <w:sz w:val="24"/>
        </w:rPr>
        <w:t>characters.</w:t>
      </w:r>
      <w:r>
        <w:rPr>
          <w:spacing w:val="-5"/>
          <w:sz w:val="24"/>
        </w:rPr>
        <w:t xml:space="preserve"> </w:t>
      </w:r>
      <w:r>
        <w:rPr>
          <w:sz w:val="24"/>
        </w:rPr>
        <w:t>Two</w:t>
      </w:r>
      <w:r>
        <w:rPr>
          <w:spacing w:val="-6"/>
          <w:sz w:val="24"/>
        </w:rPr>
        <w:t xml:space="preserve"> </w:t>
      </w:r>
      <w:r>
        <w:rPr>
          <w:sz w:val="24"/>
        </w:rPr>
        <w:t>techniques</w:t>
      </w:r>
      <w:r>
        <w:rPr>
          <w:spacing w:val="-5"/>
          <w:sz w:val="24"/>
        </w:rPr>
        <w:t xml:space="preserve"> </w:t>
      </w:r>
      <w:r>
        <w:rPr>
          <w:sz w:val="24"/>
        </w:rPr>
        <w:t>researched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paper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Pattern</w:t>
      </w:r>
    </w:p>
    <w:p>
      <w:pPr>
        <w:spacing w:before="0" w:line="288" w:lineRule="auto"/>
        <w:ind w:left="119" w:right="1934" w:firstLine="0"/>
        <w:jc w:val="left"/>
        <w:rPr>
          <w:sz w:val="24"/>
        </w:rPr>
      </w:pPr>
      <w:r>
        <w:rPr>
          <w:sz w:val="24"/>
        </w:rPr>
        <w:t>Recognition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Artiﬁcial</w:t>
      </w:r>
      <w:r>
        <w:rPr>
          <w:spacing w:val="-8"/>
          <w:sz w:val="24"/>
        </w:rPr>
        <w:t xml:space="preserve"> </w:t>
      </w:r>
      <w:r>
        <w:rPr>
          <w:sz w:val="24"/>
        </w:rPr>
        <w:t>Neural</w:t>
      </w:r>
      <w:r>
        <w:rPr>
          <w:spacing w:val="-8"/>
          <w:sz w:val="24"/>
        </w:rPr>
        <w:t xml:space="preserve"> </w:t>
      </w:r>
      <w:r>
        <w:rPr>
          <w:sz w:val="24"/>
        </w:rPr>
        <w:t>Network</w:t>
      </w:r>
      <w:r>
        <w:rPr>
          <w:spacing w:val="-8"/>
          <w:sz w:val="24"/>
        </w:rPr>
        <w:t xml:space="preserve"> </w:t>
      </w:r>
      <w:r>
        <w:rPr>
          <w:sz w:val="24"/>
        </w:rPr>
        <w:t>(ANN).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8"/>
          <w:sz w:val="24"/>
        </w:rPr>
        <w:t xml:space="preserve"> </w:t>
      </w:r>
      <w:r>
        <w:rPr>
          <w:sz w:val="24"/>
        </w:rPr>
        <w:t>techniques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deﬁned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6"/>
          <w:sz w:val="24"/>
        </w:rPr>
        <w:t xml:space="preserve"> </w:t>
      </w:r>
      <w:r>
        <w:rPr>
          <w:sz w:val="24"/>
        </w:rPr>
        <w:t>different</w:t>
      </w:r>
      <w:r>
        <w:rPr>
          <w:spacing w:val="-13"/>
          <w:sz w:val="24"/>
        </w:rPr>
        <w:t xml:space="preserve"> </w:t>
      </w:r>
      <w:r>
        <w:rPr>
          <w:sz w:val="24"/>
        </w:rPr>
        <w:t>methods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12"/>
          <w:sz w:val="24"/>
        </w:rPr>
        <w:t xml:space="preserve"> </w:t>
      </w:r>
      <w:r>
        <w:rPr>
          <w:sz w:val="24"/>
        </w:rPr>
        <w:t>technique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also</w:t>
      </w:r>
      <w:r>
        <w:rPr>
          <w:spacing w:val="-12"/>
          <w:sz w:val="24"/>
        </w:rPr>
        <w:t xml:space="preserve"> </w:t>
      </w:r>
      <w:r>
        <w:rPr>
          <w:sz w:val="24"/>
        </w:rPr>
        <w:t>discussed.</w:t>
      </w:r>
      <w:r>
        <w:rPr>
          <w:spacing w:val="-12"/>
          <w:sz w:val="24"/>
        </w:rPr>
        <w:t xml:space="preserve"> </w:t>
      </w:r>
      <w:r>
        <w:rPr>
          <w:sz w:val="24"/>
        </w:rPr>
        <w:t>Bayesian</w:t>
      </w:r>
      <w:r>
        <w:rPr>
          <w:spacing w:val="-12"/>
          <w:sz w:val="24"/>
        </w:rPr>
        <w:t xml:space="preserve"> </w:t>
      </w:r>
      <w:r>
        <w:rPr>
          <w:sz w:val="24"/>
        </w:rPr>
        <w:t>Decision</w:t>
      </w:r>
      <w:r>
        <w:rPr>
          <w:spacing w:val="-13"/>
          <w:sz w:val="24"/>
        </w:rPr>
        <w:t xml:space="preserve"> </w:t>
      </w:r>
      <w:r>
        <w:rPr>
          <w:sz w:val="24"/>
        </w:rPr>
        <w:t>theory,</w:t>
      </w:r>
    </w:p>
    <w:p>
      <w:pPr>
        <w:spacing w:before="0" w:line="288" w:lineRule="auto"/>
        <w:ind w:left="119" w:right="1509" w:firstLine="0"/>
        <w:jc w:val="left"/>
        <w:rPr>
          <w:sz w:val="24"/>
        </w:rPr>
      </w:pPr>
      <w:r>
        <w:rPr>
          <w:sz w:val="24"/>
        </w:rPr>
        <w:t>Nearest</w:t>
      </w:r>
      <w:r>
        <w:rPr>
          <w:spacing w:val="-11"/>
          <w:sz w:val="24"/>
        </w:rPr>
        <w:t xml:space="preserve"> </w:t>
      </w:r>
      <w:r>
        <w:rPr>
          <w:sz w:val="24"/>
        </w:rPr>
        <w:t>Neighbor</w:t>
      </w:r>
      <w:r>
        <w:rPr>
          <w:spacing w:val="-10"/>
          <w:sz w:val="24"/>
        </w:rPr>
        <w:t xml:space="preserve"> </w:t>
      </w:r>
      <w:r>
        <w:rPr>
          <w:sz w:val="24"/>
        </w:rPr>
        <w:t>rule,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Linear</w:t>
      </w:r>
      <w:r>
        <w:rPr>
          <w:spacing w:val="-11"/>
          <w:sz w:val="24"/>
        </w:rPr>
        <w:t xml:space="preserve"> </w:t>
      </w:r>
      <w:r>
        <w:rPr>
          <w:sz w:val="24"/>
        </w:rPr>
        <w:t>Classiﬁcation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Discrimination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types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methods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Pattern</w:t>
      </w:r>
      <w:r>
        <w:rPr>
          <w:spacing w:val="-11"/>
          <w:sz w:val="24"/>
        </w:rPr>
        <w:t xml:space="preserve"> </w:t>
      </w:r>
      <w:r>
        <w:rPr>
          <w:sz w:val="24"/>
        </w:rPr>
        <w:t>Recognition.</w:t>
      </w:r>
      <w:r>
        <w:rPr>
          <w:spacing w:val="-11"/>
          <w:sz w:val="24"/>
        </w:rPr>
        <w:t xml:space="preserve"> </w:t>
      </w:r>
      <w:r>
        <w:rPr>
          <w:sz w:val="24"/>
        </w:rPr>
        <w:t>Shape</w:t>
      </w:r>
      <w:r>
        <w:rPr>
          <w:spacing w:val="-11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-12"/>
          <w:sz w:val="24"/>
        </w:rPr>
        <w:t xml:space="preserve"> </w:t>
      </w:r>
      <w:r>
        <w:rPr>
          <w:sz w:val="24"/>
        </w:rPr>
        <w:t>Chinese</w:t>
      </w:r>
      <w:r>
        <w:rPr>
          <w:spacing w:val="-11"/>
          <w:sz w:val="24"/>
        </w:rPr>
        <w:t xml:space="preserve"> </w:t>
      </w:r>
      <w:r>
        <w:rPr>
          <w:sz w:val="24"/>
        </w:rPr>
        <w:t>Character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2"/>
          <w:sz w:val="24"/>
        </w:rPr>
        <w:t xml:space="preserve"> </w:t>
      </w:r>
      <w:r>
        <w:rPr>
          <w:sz w:val="24"/>
        </w:rPr>
        <w:t>Digit</w:t>
      </w:r>
    </w:p>
    <w:p>
      <w:pPr>
        <w:spacing w:before="0" w:line="288" w:lineRule="auto"/>
        <w:ind w:left="119" w:right="1303" w:firstLine="0"/>
        <w:jc w:val="both"/>
        <w:rPr>
          <w:sz w:val="22"/>
        </w:rPr>
      </w:pPr>
      <w:r>
        <w:rPr>
          <w:sz w:val="24"/>
        </w:rPr>
        <w:t>recognition</w:t>
      </w:r>
      <w:r>
        <w:rPr>
          <w:spacing w:val="-11"/>
          <w:sz w:val="24"/>
        </w:rPr>
        <w:t xml:space="preserve"> </w:t>
      </w:r>
      <w:r>
        <w:rPr>
          <w:sz w:val="24"/>
        </w:rPr>
        <w:t>uses</w:t>
      </w:r>
      <w:r>
        <w:rPr>
          <w:spacing w:val="-10"/>
          <w:sz w:val="24"/>
        </w:rPr>
        <w:t xml:space="preserve"> </w:t>
      </w:r>
      <w:r>
        <w:rPr>
          <w:sz w:val="24"/>
        </w:rPr>
        <w:t>Neural</w:t>
      </w:r>
      <w:r>
        <w:rPr>
          <w:spacing w:val="-10"/>
          <w:sz w:val="24"/>
        </w:rPr>
        <w:t xml:space="preserve"> </w:t>
      </w:r>
      <w:r>
        <w:rPr>
          <w:sz w:val="24"/>
        </w:rPr>
        <w:t>Network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recognize</w:t>
      </w:r>
      <w:r>
        <w:rPr>
          <w:spacing w:val="-10"/>
          <w:sz w:val="24"/>
        </w:rPr>
        <w:t xml:space="preserve"> </w:t>
      </w:r>
      <w:r>
        <w:rPr>
          <w:sz w:val="24"/>
        </w:rPr>
        <w:t>them.</w:t>
      </w:r>
      <w:r>
        <w:rPr>
          <w:spacing w:val="-10"/>
          <w:sz w:val="24"/>
        </w:rPr>
        <w:t xml:space="preserve"> </w:t>
      </w:r>
      <w:r>
        <w:rPr>
          <w:sz w:val="24"/>
        </w:rPr>
        <w:t>Neural</w:t>
      </w:r>
      <w:r>
        <w:rPr>
          <w:spacing w:val="-10"/>
          <w:sz w:val="24"/>
        </w:rPr>
        <w:t xml:space="preserve"> </w:t>
      </w:r>
      <w:r>
        <w:rPr>
          <w:sz w:val="24"/>
        </w:rPr>
        <w:t>Network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train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identify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written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digit</w:t>
      </w:r>
      <w:r>
        <w:rPr>
          <w:spacing w:val="-1"/>
          <w:sz w:val="22"/>
        </w:rPr>
        <w:t>s.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After</w:t>
      </w:r>
      <w:r>
        <w:rPr>
          <w:spacing w:val="-13"/>
          <w:sz w:val="22"/>
        </w:rPr>
        <w:t xml:space="preserve"> </w:t>
      </w:r>
      <w:r>
        <w:rPr>
          <w:sz w:val="22"/>
        </w:rPr>
        <w:t>training</w:t>
      </w:r>
      <w:r>
        <w:rPr>
          <w:spacing w:val="-12"/>
          <w:sz w:val="22"/>
        </w:rPr>
        <w:t xml:space="preserve"> </w:t>
      </w:r>
      <w:r>
        <w:rPr>
          <w:sz w:val="22"/>
        </w:rPr>
        <w:t>and</w:t>
      </w:r>
      <w:r>
        <w:rPr>
          <w:spacing w:val="-13"/>
          <w:sz w:val="22"/>
        </w:rPr>
        <w:t xml:space="preserve"> </w:t>
      </w:r>
      <w:r>
        <w:rPr>
          <w:sz w:val="22"/>
        </w:rPr>
        <w:t>testing,</w:t>
      </w:r>
      <w:r>
        <w:rPr>
          <w:spacing w:val="-12"/>
          <w:sz w:val="2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rPr>
          <w:sz w:val="22"/>
        </w:rPr>
        <w:t>accuracy</w:t>
      </w:r>
      <w:r>
        <w:rPr>
          <w:spacing w:val="-12"/>
          <w:sz w:val="22"/>
        </w:rPr>
        <w:t xml:space="preserve"> </w:t>
      </w:r>
      <w:r>
        <w:rPr>
          <w:sz w:val="22"/>
        </w:rPr>
        <w:t>rate</w:t>
      </w:r>
      <w:r>
        <w:rPr>
          <w:spacing w:val="-13"/>
          <w:sz w:val="22"/>
        </w:rPr>
        <w:t xml:space="preserve"> </w:t>
      </w:r>
      <w:r>
        <w:rPr>
          <w:sz w:val="22"/>
        </w:rPr>
        <w:t>reached</w:t>
      </w:r>
      <w:r>
        <w:rPr>
          <w:spacing w:val="-12"/>
          <w:sz w:val="22"/>
        </w:rPr>
        <w:t xml:space="preserve"> </w:t>
      </w:r>
      <w:r>
        <w:rPr>
          <w:sz w:val="22"/>
        </w:rPr>
        <w:t>99%.</w:t>
      </w:r>
      <w:r>
        <w:rPr>
          <w:spacing w:val="-13"/>
          <w:sz w:val="22"/>
        </w:rPr>
        <w:t xml:space="preserve"> </w:t>
      </w:r>
      <w:r>
        <w:rPr>
          <w:sz w:val="22"/>
        </w:rPr>
        <w:t>This</w:t>
      </w:r>
      <w:r>
        <w:rPr>
          <w:spacing w:val="-12"/>
          <w:sz w:val="22"/>
        </w:rPr>
        <w:t xml:space="preserve"> </w:t>
      </w:r>
      <w:r>
        <w:rPr>
          <w:sz w:val="22"/>
        </w:rPr>
        <w:t>accuracy</w:t>
      </w:r>
      <w:r>
        <w:rPr>
          <w:spacing w:val="1"/>
          <w:sz w:val="22"/>
        </w:rPr>
        <w:t xml:space="preserve"> </w:t>
      </w:r>
      <w:r>
        <w:rPr>
          <w:sz w:val="22"/>
        </w:rPr>
        <w:t>rate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very</w:t>
      </w:r>
      <w:r>
        <w:rPr>
          <w:spacing w:val="-1"/>
          <w:sz w:val="22"/>
        </w:rPr>
        <w:t xml:space="preserve"> </w:t>
      </w:r>
      <w:r>
        <w:rPr>
          <w:sz w:val="22"/>
        </w:rPr>
        <w:t>high.</w:t>
      </w: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rPr>
          <w:sz w:val="26"/>
        </w:rPr>
      </w:pPr>
    </w:p>
    <w:p>
      <w:pPr>
        <w:pStyle w:val="7"/>
        <w:spacing w:before="6"/>
        <w:rPr>
          <w:sz w:val="26"/>
        </w:rPr>
      </w:pPr>
    </w:p>
    <w:p>
      <w:pPr>
        <w:pStyle w:val="9"/>
        <w:numPr>
          <w:ilvl w:val="1"/>
          <w:numId w:val="6"/>
        </w:numPr>
        <w:tabs>
          <w:tab w:val="left" w:pos="491"/>
        </w:tabs>
        <w:spacing w:before="0" w:after="0" w:line="240" w:lineRule="auto"/>
        <w:ind w:left="490" w:right="0" w:hanging="372"/>
        <w:jc w:val="left"/>
        <w:rPr>
          <w:b/>
          <w:sz w:val="22"/>
        </w:rPr>
      </w:pPr>
      <w:r>
        <w:rPr>
          <w:b/>
          <w:sz w:val="22"/>
        </w:rPr>
        <w:t>PROBLEM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STATEMENT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DEFINITION</w:t>
      </w:r>
    </w:p>
    <w:p>
      <w:pPr>
        <w:pStyle w:val="7"/>
        <w:spacing w:before="2"/>
        <w:rPr>
          <w:b/>
          <w:sz w:val="30"/>
        </w:rPr>
      </w:pPr>
    </w:p>
    <w:p>
      <w:pPr>
        <w:spacing w:before="0" w:line="288" w:lineRule="auto"/>
        <w:ind w:left="119" w:right="1263" w:firstLine="1069"/>
        <w:jc w:val="left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problem</w:t>
      </w:r>
      <w:r>
        <w:rPr>
          <w:spacing w:val="-9"/>
          <w:sz w:val="24"/>
        </w:rPr>
        <w:t xml:space="preserve"> </w:t>
      </w:r>
      <w:r>
        <w:rPr>
          <w:sz w:val="24"/>
        </w:rPr>
        <w:t>statement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classify</w:t>
      </w:r>
      <w:r>
        <w:rPr>
          <w:spacing w:val="-9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9"/>
          <w:sz w:val="24"/>
        </w:rPr>
        <w:t xml:space="preserve"> </w:t>
      </w:r>
      <w:r>
        <w:rPr>
          <w:sz w:val="24"/>
        </w:rPr>
        <w:t>digits.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goal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take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image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9"/>
          <w:sz w:val="24"/>
        </w:rPr>
        <w:t xml:space="preserve"> </w:t>
      </w:r>
      <w:r>
        <w:rPr>
          <w:sz w:val="24"/>
        </w:rPr>
        <w:t>digit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determine</w:t>
      </w:r>
      <w:r>
        <w:rPr>
          <w:spacing w:val="-9"/>
          <w:sz w:val="24"/>
        </w:rPr>
        <w:t xml:space="preserve"> </w:t>
      </w:r>
      <w:r>
        <w:rPr>
          <w:sz w:val="24"/>
        </w:rPr>
        <w:t>what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digit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character</w:t>
      </w:r>
      <w:r>
        <w:rPr>
          <w:spacing w:val="-8"/>
          <w:sz w:val="24"/>
        </w:rPr>
        <w:t xml:space="preserve"> </w:t>
      </w:r>
      <w:r>
        <w:rPr>
          <w:sz w:val="24"/>
        </w:rPr>
        <w:t>is.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56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human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task</w:t>
      </w:r>
      <w:r>
        <w:rPr>
          <w:spacing w:val="-10"/>
          <w:sz w:val="24"/>
        </w:rPr>
        <w:t xml:space="preserve"> </w:t>
      </w:r>
      <w:r>
        <w:rPr>
          <w:sz w:val="24"/>
        </w:rPr>
        <w:t>accurately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practicing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repeatedly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memorizing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 next time. Human brain can process and analyze images easily. Also, recognize the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images.</w:t>
      </w:r>
    </w:p>
    <w:p>
      <w:pPr>
        <w:pStyle w:val="7"/>
        <w:rPr>
          <w:sz w:val="26"/>
        </w:rPr>
      </w:pPr>
    </w:p>
    <w:p>
      <w:pPr>
        <w:spacing w:before="0" w:line="288" w:lineRule="auto"/>
        <w:ind w:left="119" w:right="1280" w:firstLine="2666"/>
        <w:jc w:val="left"/>
        <w:rPr>
          <w:sz w:val="24"/>
        </w:rPr>
      </w:pP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1"/>
          <w:sz w:val="24"/>
        </w:rPr>
        <w:t xml:space="preserve"> </w:t>
      </w:r>
      <w:r>
        <w:rPr>
          <w:sz w:val="24"/>
        </w:rPr>
        <w:t>digit</w:t>
      </w:r>
      <w:r>
        <w:rPr>
          <w:spacing w:val="-1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capability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recognize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human</w:t>
      </w:r>
      <w:r>
        <w:rPr>
          <w:spacing w:val="-10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1"/>
          <w:sz w:val="24"/>
        </w:rPr>
        <w:t xml:space="preserve"> </w:t>
      </w:r>
      <w:r>
        <w:rPr>
          <w:sz w:val="24"/>
        </w:rPr>
        <w:t>digits.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hard</w:t>
      </w:r>
      <w:r>
        <w:rPr>
          <w:spacing w:val="-10"/>
          <w:sz w:val="24"/>
        </w:rPr>
        <w:t xml:space="preserve"> </w:t>
      </w:r>
      <w:r>
        <w:rPr>
          <w:sz w:val="24"/>
        </w:rPr>
        <w:t>task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machine</w:t>
      </w:r>
      <w:r>
        <w:rPr>
          <w:spacing w:val="-57"/>
          <w:sz w:val="24"/>
        </w:rPr>
        <w:t xml:space="preserve"> </w:t>
      </w:r>
      <w:r>
        <w:rPr>
          <w:sz w:val="24"/>
        </w:rPr>
        <w:t>because</w:t>
      </w:r>
      <w:r>
        <w:rPr>
          <w:spacing w:val="-9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9"/>
          <w:sz w:val="24"/>
        </w:rPr>
        <w:t xml:space="preserve"> </w:t>
      </w:r>
      <w:r>
        <w:rPr>
          <w:sz w:val="24"/>
        </w:rPr>
        <w:t>digits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perfect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made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many</w:t>
      </w:r>
      <w:r>
        <w:rPr>
          <w:spacing w:val="-9"/>
          <w:sz w:val="24"/>
        </w:rPr>
        <w:t xml:space="preserve"> </w:t>
      </w:r>
      <w:r>
        <w:rPr>
          <w:sz w:val="24"/>
        </w:rPr>
        <w:t>different</w:t>
      </w:r>
      <w:r>
        <w:rPr>
          <w:spacing w:val="-9"/>
          <w:sz w:val="24"/>
        </w:rPr>
        <w:t xml:space="preserve"> </w:t>
      </w:r>
      <w:r>
        <w:rPr>
          <w:sz w:val="24"/>
        </w:rPr>
        <w:t>shapes</w:t>
      </w:r>
      <w:r>
        <w:rPr>
          <w:spacing w:val="-57"/>
          <w:sz w:val="24"/>
        </w:rPr>
        <w:t xml:space="preserve"> </w:t>
      </w:r>
      <w:r>
        <w:rPr>
          <w:sz w:val="24"/>
        </w:rPr>
        <w:t>and sizes. The handwritten digit recognition system is a way to tackle this problem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uses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digit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recognizes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digit</w:t>
      </w:r>
      <w:r>
        <w:rPr>
          <w:spacing w:val="-4"/>
          <w:sz w:val="24"/>
        </w:rPr>
        <w:t xml:space="preserve"> </w:t>
      </w:r>
      <w:r>
        <w:rPr>
          <w:sz w:val="24"/>
        </w:rPr>
        <w:t>present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image.</w:t>
      </w:r>
    </w:p>
    <w:p>
      <w:pPr>
        <w:spacing w:before="0" w:line="288" w:lineRule="auto"/>
        <w:ind w:left="119" w:right="1349" w:firstLine="0"/>
        <w:jc w:val="left"/>
        <w:rPr>
          <w:sz w:val="24"/>
        </w:rPr>
      </w:pPr>
      <w:r>
        <w:rPr>
          <w:sz w:val="24"/>
        </w:rPr>
        <w:t>Convolutional Neural Network model created using Python library over the MNIST</w:t>
      </w:r>
      <w:r>
        <w:rPr>
          <w:spacing w:val="1"/>
          <w:sz w:val="24"/>
        </w:rPr>
        <w:t xml:space="preserve"> </w:t>
      </w:r>
      <w:r>
        <w:rPr>
          <w:sz w:val="24"/>
        </w:rPr>
        <w:t>dataset to recognize handwritten digits. Handwriting number recognition is a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12"/>
          <w:sz w:val="24"/>
        </w:rPr>
        <w:t xml:space="preserve"> </w:t>
      </w:r>
      <w:r>
        <w:rPr>
          <w:sz w:val="24"/>
        </w:rPr>
        <w:t>problem</w:t>
      </w:r>
      <w:r>
        <w:rPr>
          <w:spacing w:val="-11"/>
          <w:sz w:val="24"/>
        </w:rPr>
        <w:t xml:space="preserve"> </w:t>
      </w:r>
      <w:r>
        <w:rPr>
          <w:sz w:val="24"/>
        </w:rPr>
        <w:t>researchers</w:t>
      </w:r>
      <w:r>
        <w:rPr>
          <w:spacing w:val="-11"/>
          <w:sz w:val="24"/>
        </w:rPr>
        <w:t xml:space="preserve"> </w:t>
      </w:r>
      <w:r>
        <w:rPr>
          <w:sz w:val="24"/>
        </w:rPr>
        <w:t>had</w:t>
      </w:r>
      <w:r>
        <w:rPr>
          <w:spacing w:val="-12"/>
          <w:sz w:val="24"/>
        </w:rPr>
        <w:t xml:space="preserve"> </w:t>
      </w:r>
      <w:r>
        <w:rPr>
          <w:sz w:val="24"/>
        </w:rPr>
        <w:t>been</w:t>
      </w:r>
      <w:r>
        <w:rPr>
          <w:spacing w:val="-11"/>
          <w:sz w:val="24"/>
        </w:rPr>
        <w:t xml:space="preserve"> </w:t>
      </w:r>
      <w:r>
        <w:rPr>
          <w:sz w:val="24"/>
        </w:rPr>
        <w:t>research</w:t>
      </w:r>
      <w:r>
        <w:rPr>
          <w:spacing w:val="-11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area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so</w:t>
      </w:r>
      <w:r>
        <w:rPr>
          <w:spacing w:val="-11"/>
          <w:sz w:val="24"/>
        </w:rPr>
        <w:t xml:space="preserve"> </w:t>
      </w:r>
      <w:r>
        <w:rPr>
          <w:sz w:val="24"/>
        </w:rPr>
        <w:t>long</w:t>
      </w:r>
      <w:r>
        <w:rPr>
          <w:spacing w:val="-1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recent</w:t>
      </w:r>
      <w:r>
        <w:rPr>
          <w:spacing w:val="-1"/>
          <w:sz w:val="24"/>
        </w:rPr>
        <w:t xml:space="preserve"> </w:t>
      </w:r>
      <w:r>
        <w:rPr>
          <w:sz w:val="24"/>
        </w:rPr>
        <w:t>years.</w:t>
      </w:r>
    </w:p>
    <w:p>
      <w:pPr>
        <w:spacing w:after="0" w:line="288" w:lineRule="auto"/>
        <w:jc w:val="left"/>
        <w:rPr>
          <w:sz w:val="24"/>
        </w:rPr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pStyle w:val="3"/>
        <w:ind w:left="1658"/>
      </w:pPr>
      <w:r>
        <w:t>CHAPTER</w:t>
      </w:r>
      <w:r>
        <w:rPr>
          <w:spacing w:val="11"/>
        </w:rPr>
        <w:t xml:space="preserve"> </w:t>
      </w:r>
      <w:r>
        <w:t>3</w:t>
      </w:r>
    </w:p>
    <w:p>
      <w:pPr>
        <w:spacing w:before="69"/>
        <w:ind w:left="1850" w:right="3371" w:firstLine="0"/>
        <w:jc w:val="center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</w:p>
    <w:p>
      <w:pPr>
        <w:pStyle w:val="7"/>
        <w:rPr>
          <w:b/>
          <w:sz w:val="32"/>
        </w:rPr>
      </w:pPr>
    </w:p>
    <w:p>
      <w:pPr>
        <w:pStyle w:val="7"/>
        <w:rPr>
          <w:b/>
          <w:sz w:val="32"/>
        </w:rPr>
      </w:pPr>
    </w:p>
    <w:p>
      <w:pPr>
        <w:pStyle w:val="7"/>
        <w:spacing w:before="8"/>
        <w:rPr>
          <w:b/>
          <w:sz w:val="47"/>
        </w:rPr>
      </w:pPr>
    </w:p>
    <w:p>
      <w:pPr>
        <w:pStyle w:val="4"/>
        <w:numPr>
          <w:ilvl w:val="1"/>
          <w:numId w:val="7"/>
        </w:numPr>
        <w:tabs>
          <w:tab w:val="left" w:pos="546"/>
        </w:tabs>
        <w:spacing w:before="0" w:after="0" w:line="240" w:lineRule="auto"/>
        <w:ind w:left="545" w:right="0" w:hanging="372"/>
        <w:jc w:val="left"/>
      </w:pPr>
      <w:r>
        <w:t>EMPATHY</w:t>
      </w:r>
      <w:r>
        <w:rPr>
          <w:spacing w:val="-2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CANVAS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174625</wp:posOffset>
            </wp:positionV>
            <wp:extent cx="6510020" cy="577913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9723" cy="577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9"/>
        <w:numPr>
          <w:ilvl w:val="1"/>
          <w:numId w:val="7"/>
        </w:numPr>
        <w:tabs>
          <w:tab w:val="left" w:pos="491"/>
        </w:tabs>
        <w:spacing w:before="0" w:after="0" w:line="240" w:lineRule="auto"/>
        <w:ind w:left="490" w:right="0" w:hanging="372"/>
        <w:jc w:val="left"/>
        <w:rPr>
          <w:b/>
          <w:sz w:val="22"/>
        </w:rPr>
      </w:pPr>
      <w:r>
        <w:rPr>
          <w:b/>
          <w:sz w:val="22"/>
        </w:rPr>
        <w:t>IDEATION &amp; BRAINSTORMING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120650</wp:posOffset>
            </wp:positionV>
            <wp:extent cx="5650230" cy="39452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55" cy="394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pStyle w:val="4"/>
        <w:numPr>
          <w:ilvl w:val="1"/>
          <w:numId w:val="7"/>
        </w:numPr>
        <w:tabs>
          <w:tab w:val="left" w:pos="491"/>
        </w:tabs>
        <w:spacing w:before="81" w:after="0" w:line="240" w:lineRule="auto"/>
        <w:ind w:left="490" w:right="0" w:hanging="372"/>
        <w:jc w:val="left"/>
      </w:pPr>
      <w:r>
        <w:t>PROPOSED</w:t>
      </w:r>
      <w:r>
        <w:rPr>
          <w:spacing w:val="-7"/>
        </w:rPr>
        <w:t xml:space="preserve"> </w:t>
      </w:r>
      <w:r>
        <w:t>SOLUTION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7" w:after="1"/>
        <w:rPr>
          <w:b/>
          <w:sz w:val="16"/>
        </w:rPr>
      </w:pPr>
    </w:p>
    <w:tbl>
      <w:tblPr>
        <w:tblStyle w:val="6"/>
        <w:tblW w:w="0" w:type="auto"/>
        <w:tblInd w:w="13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55"/>
        <w:gridCol w:w="3765"/>
        <w:gridCol w:w="469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9" w:hRule="atLeast"/>
        </w:trPr>
        <w:tc>
          <w:tcPr>
            <w:tcW w:w="1455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0" w:right="33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SI.NO</w:t>
            </w:r>
          </w:p>
        </w:tc>
        <w:tc>
          <w:tcPr>
            <w:tcW w:w="3765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913"/>
              <w:rPr>
                <w:b/>
                <w:sz w:val="22"/>
              </w:rPr>
            </w:pPr>
            <w:r>
              <w:rPr>
                <w:b/>
                <w:sz w:val="22"/>
              </w:rPr>
              <w:t>Parameter</w:t>
            </w:r>
          </w:p>
        </w:tc>
        <w:tc>
          <w:tcPr>
            <w:tcW w:w="4695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424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9" w:hRule="atLeast"/>
        </w:trPr>
        <w:tc>
          <w:tcPr>
            <w:tcW w:w="145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6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0" w:right="455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1</w:t>
            </w:r>
          </w:p>
        </w:tc>
        <w:tc>
          <w:tcPr>
            <w:tcW w:w="3765" w:type="dxa"/>
          </w:tcPr>
          <w:p>
            <w:pPr>
              <w:pStyle w:val="10"/>
              <w:spacing w:line="285" w:lineRule="auto"/>
              <w:rPr>
                <w:sz w:val="22"/>
              </w:rPr>
            </w:pPr>
            <w:r>
              <w:rPr>
                <w:sz w:val="22"/>
              </w:rPr>
              <w:t>Problem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Statement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(Problem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solved</w:t>
            </w:r>
          </w:p>
        </w:tc>
        <w:tc>
          <w:tcPr>
            <w:tcW w:w="4695" w:type="dxa"/>
          </w:tcPr>
          <w:p>
            <w:pPr>
              <w:pStyle w:val="10"/>
              <w:spacing w:line="285" w:lineRule="auto"/>
              <w:ind w:right="99"/>
              <w:rPr>
                <w:sz w:val="22"/>
              </w:rPr>
            </w:pPr>
            <w:r>
              <w:rPr>
                <w:sz w:val="22"/>
              </w:rPr>
              <w:t>The problem statement aims at developing 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novel handwritten recognition system using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MLThe</w:t>
            </w:r>
            <w:r>
              <w:rPr>
                <w:spacing w:val="16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handwritten</w:t>
            </w:r>
            <w:r>
              <w:rPr>
                <w:spacing w:val="17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digit</w:t>
            </w:r>
            <w:r>
              <w:rPr>
                <w:spacing w:val="17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recognition</w:t>
            </w:r>
            <w:r>
              <w:rPr>
                <w:spacing w:val="17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system</w:t>
            </w:r>
            <w:r>
              <w:rPr>
                <w:spacing w:val="16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is</w:t>
            </w:r>
            <w:r>
              <w:rPr>
                <w:spacing w:val="-48"/>
                <w:w w:val="95"/>
                <w:sz w:val="22"/>
              </w:rPr>
              <w:t xml:space="preserve"> </w:t>
            </w:r>
            <w:r>
              <w:rPr>
                <w:sz w:val="22"/>
              </w:rPr>
              <w:t>a way to tackle the problem which uses 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image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digit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recognizes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digit</w:t>
            </w:r>
          </w:p>
          <w:p>
            <w:pPr>
              <w:pStyle w:val="10"/>
              <w:spacing w:before="4"/>
              <w:rPr>
                <w:sz w:val="22"/>
              </w:rPr>
            </w:pPr>
            <w:r>
              <w:rPr>
                <w:sz w:val="22"/>
              </w:rPr>
              <w:t>present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image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34" w:hRule="atLeast"/>
        </w:trPr>
        <w:tc>
          <w:tcPr>
            <w:tcW w:w="145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6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0" w:right="455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2</w:t>
            </w:r>
          </w:p>
        </w:tc>
        <w:tc>
          <w:tcPr>
            <w:tcW w:w="3765" w:type="dxa"/>
          </w:tcPr>
          <w:p>
            <w:pPr>
              <w:pStyle w:val="10"/>
              <w:rPr>
                <w:sz w:val="22"/>
              </w:rPr>
            </w:pPr>
            <w:r>
              <w:rPr>
                <w:spacing w:val="-1"/>
                <w:sz w:val="22"/>
              </w:rPr>
              <w:t>Idea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/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Solution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description</w:t>
            </w:r>
          </w:p>
        </w:tc>
        <w:tc>
          <w:tcPr>
            <w:tcW w:w="4695" w:type="dxa"/>
          </w:tcPr>
          <w:p>
            <w:pPr>
              <w:pStyle w:val="10"/>
              <w:spacing w:line="285" w:lineRule="auto"/>
              <w:rPr>
                <w:sz w:val="22"/>
              </w:rPr>
            </w:pPr>
            <w:r>
              <w:rPr>
                <w:sz w:val="22"/>
              </w:rPr>
              <w:t>Developing an AI predictive model to predict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the handwritten digits and to construct a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neural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network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with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hidden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layers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train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detect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digits.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34" w:hRule="atLeast"/>
        </w:trPr>
        <w:tc>
          <w:tcPr>
            <w:tcW w:w="145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6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0" w:right="455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3</w:t>
            </w:r>
          </w:p>
        </w:tc>
        <w:tc>
          <w:tcPr>
            <w:tcW w:w="3765" w:type="dxa"/>
          </w:tcPr>
          <w:p>
            <w:pPr>
              <w:pStyle w:val="10"/>
              <w:rPr>
                <w:sz w:val="22"/>
              </w:rPr>
            </w:pPr>
            <w:r>
              <w:rPr>
                <w:spacing w:val="-1"/>
                <w:sz w:val="22"/>
              </w:rPr>
              <w:t>Novelty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/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Uniqueness</w:t>
            </w:r>
          </w:p>
        </w:tc>
        <w:tc>
          <w:tcPr>
            <w:tcW w:w="4695" w:type="dxa"/>
          </w:tcPr>
          <w:p>
            <w:pPr>
              <w:pStyle w:val="10"/>
              <w:spacing w:line="285" w:lineRule="auto"/>
              <w:rPr>
                <w:sz w:val="22"/>
              </w:rPr>
            </w:pPr>
            <w:r>
              <w:rPr>
                <w:spacing w:val="-1"/>
                <w:sz w:val="22"/>
              </w:rPr>
              <w:t>The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system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not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only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produces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classiﬁcation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of the digit but also a rich description of the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instantiation parameters which can yield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information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such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as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writing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style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34" w:hRule="atLeast"/>
        </w:trPr>
        <w:tc>
          <w:tcPr>
            <w:tcW w:w="145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6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0" w:right="455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4</w:t>
            </w:r>
          </w:p>
        </w:tc>
        <w:tc>
          <w:tcPr>
            <w:tcW w:w="3765" w:type="dxa"/>
          </w:tcPr>
          <w:p>
            <w:pPr>
              <w:pStyle w:val="10"/>
              <w:spacing w:line="285" w:lineRule="auto"/>
              <w:ind w:right="1156"/>
              <w:rPr>
                <w:sz w:val="22"/>
              </w:rPr>
            </w:pPr>
            <w:r>
              <w:rPr>
                <w:sz w:val="22"/>
              </w:rPr>
              <w:t>Social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Impact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Customer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Satisfaction</w:t>
            </w:r>
          </w:p>
        </w:tc>
        <w:tc>
          <w:tcPr>
            <w:tcW w:w="4695" w:type="dxa"/>
          </w:tcPr>
          <w:p>
            <w:pPr>
              <w:pStyle w:val="10"/>
              <w:spacing w:line="285" w:lineRule="auto"/>
              <w:ind w:right="342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Handwritten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digits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can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be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recognized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easily</w:t>
            </w:r>
            <w:r>
              <w:rPr>
                <w:spacing w:val="-5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without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any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strenuous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efforts.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This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reduces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time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improves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productivity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people.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34" w:hRule="atLeast"/>
        </w:trPr>
        <w:tc>
          <w:tcPr>
            <w:tcW w:w="145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6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0" w:right="400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5</w:t>
            </w:r>
          </w:p>
        </w:tc>
        <w:tc>
          <w:tcPr>
            <w:tcW w:w="3765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Model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(Revenue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Model)</w:t>
            </w:r>
          </w:p>
        </w:tc>
        <w:tc>
          <w:tcPr>
            <w:tcW w:w="4695" w:type="dxa"/>
          </w:tcPr>
          <w:p>
            <w:pPr>
              <w:pStyle w:val="10"/>
              <w:spacing w:line="285" w:lineRule="auto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used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detection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vehicle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numbers,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banks for reading cheques, post oﬃces for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arranging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letters,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many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other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tasks.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9" w:hRule="atLeast"/>
        </w:trPr>
        <w:tc>
          <w:tcPr>
            <w:tcW w:w="145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6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0" w:right="346"/>
              <w:jc w:val="right"/>
              <w:rPr>
                <w:sz w:val="22"/>
              </w:rPr>
            </w:pPr>
            <w:r>
              <w:rPr>
                <w:w w:val="99"/>
                <w:sz w:val="22"/>
              </w:rPr>
              <w:t>6</w:t>
            </w:r>
          </w:p>
        </w:tc>
        <w:tc>
          <w:tcPr>
            <w:tcW w:w="3765" w:type="dxa"/>
          </w:tcPr>
          <w:p>
            <w:pPr>
              <w:pStyle w:val="10"/>
              <w:rPr>
                <w:sz w:val="22"/>
              </w:rPr>
            </w:pPr>
            <w:r>
              <w:rPr>
                <w:spacing w:val="-1"/>
                <w:sz w:val="22"/>
              </w:rPr>
              <w:t>Scalability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of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Solution</w:t>
            </w:r>
          </w:p>
        </w:tc>
        <w:tc>
          <w:tcPr>
            <w:tcW w:w="4695" w:type="dxa"/>
          </w:tcPr>
          <w:p>
            <w:pPr>
              <w:pStyle w:val="10"/>
              <w:spacing w:line="285" w:lineRule="auto"/>
              <w:ind w:right="99"/>
              <w:rPr>
                <w:sz w:val="22"/>
              </w:rPr>
            </w:pPr>
            <w:r>
              <w:rPr>
                <w:spacing w:val="-1"/>
                <w:sz w:val="22"/>
              </w:rPr>
              <w:t>To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attain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higher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performances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domain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of character recognition and pattern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recognition dueto its excellent feature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extraction and working as best classiﬁer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characteristics.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There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no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limit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</w:p>
          <w:p>
            <w:pPr>
              <w:pStyle w:val="10"/>
              <w:spacing w:before="4"/>
              <w:rPr>
                <w:sz w:val="22"/>
              </w:rPr>
            </w:pPr>
            <w:r>
              <w:rPr>
                <w:sz w:val="22"/>
              </w:rPr>
              <w:t>number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digits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that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recognized</w:t>
            </w:r>
          </w:p>
        </w:tc>
      </w:tr>
    </w:tbl>
    <w:p>
      <w:pPr>
        <w:pStyle w:val="7"/>
        <w:spacing w:before="4"/>
        <w:rPr>
          <w:b/>
          <w:sz w:val="18"/>
        </w:rPr>
      </w:pPr>
    </w:p>
    <w:p>
      <w:pPr>
        <w:pStyle w:val="9"/>
        <w:numPr>
          <w:ilvl w:val="1"/>
          <w:numId w:val="7"/>
        </w:numPr>
        <w:tabs>
          <w:tab w:val="left" w:pos="491"/>
        </w:tabs>
        <w:spacing w:before="96" w:after="0" w:line="240" w:lineRule="auto"/>
        <w:ind w:left="490" w:right="0" w:hanging="372"/>
        <w:jc w:val="left"/>
        <w:rPr>
          <w:b/>
          <w:sz w:val="22"/>
        </w:rPr>
      </w:pPr>
      <w:r>
        <w:rPr>
          <w:b/>
          <w:sz w:val="22"/>
        </w:rPr>
        <w:t>PROBLEM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SOLUTION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FIT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5"/>
        <w:rPr>
          <w:b/>
          <w:sz w:val="14"/>
        </w:rPr>
      </w:pPr>
    </w:p>
    <w:p>
      <w:pPr>
        <w:pStyle w:val="7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894070" cy="168529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457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241935</wp:posOffset>
            </wp:positionV>
            <wp:extent cx="5906135" cy="18186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080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162560</wp:posOffset>
            </wp:positionV>
            <wp:extent cx="5929630" cy="14541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614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19"/>
        </w:rPr>
      </w:pPr>
    </w:p>
    <w:p>
      <w:pPr>
        <w:pStyle w:val="3"/>
        <w:spacing w:before="94"/>
        <w:ind w:left="1579"/>
      </w:pPr>
      <w:r>
        <w:t>CHAPTER</w:t>
      </w:r>
      <w:r>
        <w:rPr>
          <w:spacing w:val="11"/>
        </w:rPr>
        <w:t xml:space="preserve"> </w:t>
      </w:r>
      <w:r>
        <w:t>4</w:t>
      </w:r>
    </w:p>
    <w:p>
      <w:pPr>
        <w:spacing w:after="0"/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spacing w:before="69"/>
        <w:ind w:left="3046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REQUIREMENT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ANALYSIS</w:t>
      </w:r>
    </w:p>
    <w:p>
      <w:pPr>
        <w:pStyle w:val="7"/>
        <w:rPr>
          <w:b/>
          <w:sz w:val="32"/>
        </w:rPr>
      </w:pPr>
    </w:p>
    <w:p>
      <w:pPr>
        <w:pStyle w:val="7"/>
        <w:spacing w:before="2"/>
        <w:rPr>
          <w:b/>
          <w:sz w:val="42"/>
        </w:rPr>
      </w:pPr>
    </w:p>
    <w:p>
      <w:pPr>
        <w:pStyle w:val="4"/>
        <w:numPr>
          <w:ilvl w:val="1"/>
          <w:numId w:val="8"/>
        </w:numPr>
        <w:tabs>
          <w:tab w:val="left" w:pos="491"/>
        </w:tabs>
        <w:spacing w:before="0" w:after="0" w:line="240" w:lineRule="auto"/>
        <w:ind w:left="490" w:right="0" w:hanging="372"/>
        <w:jc w:val="left"/>
      </w:pPr>
      <w:r>
        <w:t>FUNCTIONAL</w:t>
      </w:r>
      <w:r>
        <w:rPr>
          <w:spacing w:val="-5"/>
        </w:rPr>
        <w:t xml:space="preserve"> </w:t>
      </w:r>
      <w:r>
        <w:t>REQUIREMENTS</w:t>
      </w: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17"/>
        </w:rPr>
      </w:pPr>
    </w:p>
    <w:tbl>
      <w:tblPr>
        <w:tblStyle w:val="6"/>
        <w:tblW w:w="0" w:type="auto"/>
        <w:tblInd w:w="13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0"/>
        <w:gridCol w:w="3450"/>
        <w:gridCol w:w="516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4" w:hRule="atLeast"/>
        </w:trPr>
        <w:tc>
          <w:tcPr>
            <w:tcW w:w="1410" w:type="dxa"/>
          </w:tcPr>
          <w:p>
            <w:pPr>
              <w:pStyle w:val="10"/>
              <w:spacing w:before="6"/>
              <w:ind w:left="0"/>
              <w:rPr>
                <w:b/>
                <w:sz w:val="37"/>
              </w:rPr>
            </w:pPr>
          </w:p>
          <w:p>
            <w:pPr>
              <w:pStyle w:val="10"/>
              <w:ind w:left="236"/>
              <w:rPr>
                <w:b/>
                <w:sz w:val="22"/>
              </w:rPr>
            </w:pPr>
            <w:r>
              <w:rPr>
                <w:b/>
                <w:sz w:val="22"/>
              </w:rPr>
              <w:t>FR</w:t>
            </w:r>
            <w:r>
              <w:rPr>
                <w:b/>
                <w:spacing w:val="-3"/>
                <w:sz w:val="22"/>
              </w:rPr>
              <w:t xml:space="preserve"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3450" w:type="dxa"/>
          </w:tcPr>
          <w:p>
            <w:pPr>
              <w:pStyle w:val="10"/>
              <w:spacing w:before="9"/>
              <w:ind w:left="0"/>
              <w:rPr>
                <w:b/>
                <w:sz w:val="33"/>
              </w:rPr>
            </w:pPr>
          </w:p>
          <w:p>
            <w:pPr>
              <w:pStyle w:val="10"/>
              <w:rPr>
                <w:b/>
                <w:sz w:val="22"/>
              </w:rPr>
            </w:pPr>
            <w:r>
              <w:rPr>
                <w:b/>
                <w:sz w:val="22"/>
              </w:rPr>
              <w:t>Functional</w:t>
            </w:r>
            <w:r>
              <w:rPr>
                <w:b/>
                <w:spacing w:val="-8"/>
                <w:sz w:val="22"/>
              </w:rPr>
              <w:t xml:space="preserve"> </w:t>
            </w:r>
            <w:r>
              <w:rPr>
                <w:b/>
                <w:sz w:val="22"/>
              </w:rPr>
              <w:t>Requirement</w:t>
            </w:r>
            <w:r>
              <w:rPr>
                <w:b/>
                <w:spacing w:val="-7"/>
                <w:sz w:val="22"/>
              </w:rPr>
              <w:t xml:space="preserve"> </w:t>
            </w:r>
            <w:r>
              <w:rPr>
                <w:b/>
                <w:sz w:val="22"/>
              </w:rPr>
              <w:t>(Epic)</w:t>
            </w:r>
          </w:p>
        </w:tc>
        <w:tc>
          <w:tcPr>
            <w:tcW w:w="5160" w:type="dxa"/>
          </w:tcPr>
          <w:p>
            <w:pPr>
              <w:pStyle w:val="10"/>
              <w:spacing w:before="9"/>
              <w:ind w:left="0"/>
              <w:rPr>
                <w:b/>
                <w:sz w:val="33"/>
              </w:rPr>
            </w:pPr>
          </w:p>
          <w:p>
            <w:pPr>
              <w:pStyle w:val="10"/>
              <w:rPr>
                <w:b/>
                <w:sz w:val="22"/>
              </w:rPr>
            </w:pPr>
            <w:r>
              <w:rPr>
                <w:b/>
                <w:sz w:val="22"/>
              </w:rPr>
              <w:t>Sub</w:t>
            </w:r>
            <w:r>
              <w:rPr>
                <w:b/>
                <w:spacing w:val="-10"/>
                <w:sz w:val="22"/>
              </w:rPr>
              <w:t xml:space="preserve"> </w:t>
            </w:r>
            <w:r>
              <w:rPr>
                <w:b/>
                <w:sz w:val="22"/>
              </w:rPr>
              <w:t>Requirement</w:t>
            </w:r>
            <w:r>
              <w:rPr>
                <w:b/>
                <w:spacing w:val="-10"/>
                <w:sz w:val="22"/>
              </w:rPr>
              <w:t xml:space="preserve"> </w:t>
            </w:r>
            <w:r>
              <w:rPr>
                <w:b/>
                <w:sz w:val="22"/>
              </w:rPr>
              <w:t>(Story</w:t>
            </w:r>
            <w:r>
              <w:rPr>
                <w:b/>
                <w:spacing w:val="-10"/>
                <w:sz w:val="22"/>
              </w:rPr>
              <w:t xml:space="preserve"> </w:t>
            </w:r>
            <w:r>
              <w:rPr>
                <w:b/>
                <w:sz w:val="22"/>
              </w:rPr>
              <w:t>/</w:t>
            </w:r>
            <w:r>
              <w:rPr>
                <w:b/>
                <w:spacing w:val="-10"/>
                <w:sz w:val="22"/>
              </w:rPr>
              <w:t xml:space="preserve"> </w:t>
            </w:r>
            <w:r>
              <w:rPr>
                <w:b/>
                <w:sz w:val="22"/>
              </w:rPr>
              <w:t>Sub-Task)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4" w:hRule="atLeast"/>
        </w:trPr>
        <w:tc>
          <w:tcPr>
            <w:tcW w:w="1410" w:type="dxa"/>
          </w:tcPr>
          <w:p>
            <w:pPr>
              <w:pStyle w:val="10"/>
              <w:spacing w:before="9"/>
              <w:ind w:left="0"/>
              <w:rPr>
                <w:b/>
                <w:sz w:val="32"/>
              </w:rPr>
            </w:pPr>
          </w:p>
          <w:p>
            <w:pPr>
              <w:pStyle w:val="10"/>
              <w:rPr>
                <w:b/>
                <w:sz w:val="28"/>
              </w:rPr>
            </w:pPr>
            <w:r>
              <w:rPr>
                <w:b/>
                <w:sz w:val="28"/>
              </w:rPr>
              <w:t>FR-1</w:t>
            </w:r>
          </w:p>
        </w:tc>
        <w:tc>
          <w:tcPr>
            <w:tcW w:w="3450" w:type="dxa"/>
          </w:tcPr>
          <w:p>
            <w:pPr>
              <w:pStyle w:val="10"/>
              <w:spacing w:before="9"/>
              <w:ind w:left="0"/>
              <w:rPr>
                <w:b/>
                <w:sz w:val="33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pacing w:val="-2"/>
                <w:sz w:val="22"/>
              </w:rPr>
              <w:t>User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Registration</w:t>
            </w:r>
          </w:p>
        </w:tc>
        <w:tc>
          <w:tcPr>
            <w:tcW w:w="5160" w:type="dxa"/>
          </w:tcPr>
          <w:p>
            <w:pPr>
              <w:pStyle w:val="10"/>
              <w:spacing w:line="285" w:lineRule="auto"/>
              <w:ind w:right="1264"/>
              <w:rPr>
                <w:sz w:val="22"/>
              </w:rPr>
            </w:pPr>
            <w:r>
              <w:rPr>
                <w:sz w:val="22"/>
              </w:rPr>
              <w:t>Registration through Form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Registration through Gmail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Registration</w:t>
            </w:r>
            <w:r>
              <w:rPr>
                <w:spacing w:val="23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through</w:t>
            </w:r>
            <w:r>
              <w:rPr>
                <w:spacing w:val="24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LinkedIn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4" w:hRule="atLeast"/>
        </w:trPr>
        <w:tc>
          <w:tcPr>
            <w:tcW w:w="1410" w:type="dxa"/>
          </w:tcPr>
          <w:p>
            <w:pPr>
              <w:pStyle w:val="10"/>
              <w:spacing w:before="9"/>
              <w:ind w:left="0"/>
              <w:rPr>
                <w:b/>
                <w:sz w:val="32"/>
              </w:rPr>
            </w:pPr>
          </w:p>
          <w:p>
            <w:pPr>
              <w:pStyle w:val="10"/>
              <w:rPr>
                <w:b/>
                <w:sz w:val="28"/>
              </w:rPr>
            </w:pPr>
            <w:r>
              <w:rPr>
                <w:b/>
                <w:sz w:val="28"/>
              </w:rPr>
              <w:t>FR-2</w:t>
            </w:r>
          </w:p>
        </w:tc>
        <w:tc>
          <w:tcPr>
            <w:tcW w:w="3450" w:type="dxa"/>
          </w:tcPr>
          <w:p>
            <w:pPr>
              <w:pStyle w:val="10"/>
              <w:spacing w:before="9"/>
              <w:ind w:left="0"/>
              <w:rPr>
                <w:b/>
                <w:sz w:val="33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pacing w:val="-1"/>
                <w:sz w:val="22"/>
              </w:rPr>
              <w:t>User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Conﬁrmation</w:t>
            </w:r>
          </w:p>
        </w:tc>
        <w:tc>
          <w:tcPr>
            <w:tcW w:w="5160" w:type="dxa"/>
          </w:tcPr>
          <w:p>
            <w:pPr>
              <w:pStyle w:val="10"/>
              <w:spacing w:line="285" w:lineRule="auto"/>
              <w:ind w:right="2838"/>
              <w:rPr>
                <w:sz w:val="22"/>
              </w:rPr>
            </w:pPr>
            <w:r>
              <w:rPr>
                <w:spacing w:val="-1"/>
                <w:sz w:val="22"/>
              </w:rPr>
              <w:t>Conﬁrmation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via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Email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Conﬁrmation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via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OTP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74" w:hRule="atLeast"/>
        </w:trPr>
        <w:tc>
          <w:tcPr>
            <w:tcW w:w="1410" w:type="dxa"/>
          </w:tcPr>
          <w:p>
            <w:pPr>
              <w:pStyle w:val="10"/>
              <w:spacing w:before="9"/>
              <w:ind w:left="0"/>
              <w:rPr>
                <w:b/>
                <w:sz w:val="32"/>
              </w:rPr>
            </w:pPr>
          </w:p>
          <w:p>
            <w:pPr>
              <w:pStyle w:val="10"/>
              <w:rPr>
                <w:b/>
                <w:sz w:val="28"/>
              </w:rPr>
            </w:pPr>
            <w:r>
              <w:rPr>
                <w:b/>
                <w:sz w:val="28"/>
              </w:rPr>
              <w:t>FR-3</w:t>
            </w:r>
          </w:p>
        </w:tc>
        <w:tc>
          <w:tcPr>
            <w:tcW w:w="3450" w:type="dxa"/>
          </w:tcPr>
          <w:p>
            <w:pPr>
              <w:pStyle w:val="10"/>
              <w:spacing w:before="9"/>
              <w:ind w:left="0"/>
              <w:rPr>
                <w:b/>
                <w:sz w:val="33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Upload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image</w:t>
            </w:r>
          </w:p>
        </w:tc>
        <w:tc>
          <w:tcPr>
            <w:tcW w:w="5160" w:type="dxa"/>
          </w:tcPr>
          <w:p>
            <w:pPr>
              <w:pStyle w:val="10"/>
              <w:spacing w:line="285" w:lineRule="auto"/>
              <w:ind w:right="2636"/>
              <w:rPr>
                <w:sz w:val="22"/>
              </w:rPr>
            </w:pPr>
            <w:r>
              <w:rPr>
                <w:sz w:val="22"/>
              </w:rPr>
              <w:t>Image upload via ﬁles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Image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upload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via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folders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Image upload via drive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Image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upload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via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web</w:t>
            </w:r>
          </w:p>
          <w:p>
            <w:pPr>
              <w:pStyle w:val="10"/>
              <w:spacing w:before="3"/>
              <w:rPr>
                <w:sz w:val="22"/>
              </w:rPr>
            </w:pPr>
            <w:r>
              <w:rPr>
                <w:spacing w:val="-1"/>
                <w:sz w:val="22"/>
              </w:rPr>
              <w:t>Image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upload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via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scan/camera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4" w:hRule="atLeast"/>
        </w:trPr>
        <w:tc>
          <w:tcPr>
            <w:tcW w:w="1410" w:type="dxa"/>
          </w:tcPr>
          <w:p>
            <w:pPr>
              <w:pStyle w:val="10"/>
              <w:spacing w:before="9"/>
              <w:ind w:left="0"/>
              <w:rPr>
                <w:b/>
                <w:sz w:val="32"/>
              </w:rPr>
            </w:pPr>
          </w:p>
          <w:p>
            <w:pPr>
              <w:pStyle w:val="10"/>
              <w:ind w:left="167"/>
              <w:rPr>
                <w:b/>
                <w:sz w:val="28"/>
              </w:rPr>
            </w:pPr>
            <w:r>
              <w:rPr>
                <w:b/>
                <w:sz w:val="28"/>
              </w:rPr>
              <w:t>FR-4</w:t>
            </w:r>
          </w:p>
        </w:tc>
        <w:tc>
          <w:tcPr>
            <w:tcW w:w="3450" w:type="dxa"/>
          </w:tcPr>
          <w:p>
            <w:pPr>
              <w:pStyle w:val="10"/>
              <w:spacing w:before="9"/>
              <w:ind w:left="0"/>
              <w:rPr>
                <w:b/>
                <w:sz w:val="33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pacing w:val="-1"/>
                <w:sz w:val="22"/>
              </w:rPr>
              <w:t>Spelling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support</w:t>
            </w:r>
          </w:p>
        </w:tc>
        <w:tc>
          <w:tcPr>
            <w:tcW w:w="5160" w:type="dxa"/>
          </w:tcPr>
          <w:p>
            <w:pPr>
              <w:pStyle w:val="10"/>
              <w:spacing w:line="285" w:lineRule="auto"/>
              <w:rPr>
                <w:sz w:val="22"/>
              </w:rPr>
            </w:pPr>
            <w:r>
              <w:rPr>
                <w:spacing w:val="-1"/>
                <w:sz w:val="22"/>
              </w:rPr>
              <w:t>Identiﬁes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handwriting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different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styles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fonts</w:t>
            </w:r>
            <w:r>
              <w:rPr>
                <w:spacing w:val="-51"/>
                <w:sz w:val="22"/>
              </w:rPr>
              <w:t xml:space="preserve"> </w:t>
            </w:r>
            <w:r>
              <w:rPr>
                <w:sz w:val="22"/>
              </w:rPr>
              <w:t>Spelling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check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4" w:hRule="atLeast"/>
        </w:trPr>
        <w:tc>
          <w:tcPr>
            <w:tcW w:w="1410" w:type="dxa"/>
          </w:tcPr>
          <w:p>
            <w:pPr>
              <w:pStyle w:val="10"/>
              <w:spacing w:before="9"/>
              <w:ind w:left="0"/>
              <w:rPr>
                <w:b/>
                <w:sz w:val="32"/>
              </w:rPr>
            </w:pPr>
          </w:p>
          <w:p>
            <w:pPr>
              <w:pStyle w:val="10"/>
              <w:rPr>
                <w:b/>
                <w:sz w:val="28"/>
              </w:rPr>
            </w:pPr>
            <w:r>
              <w:rPr>
                <w:b/>
                <w:sz w:val="28"/>
              </w:rPr>
              <w:t>FR-5</w:t>
            </w:r>
          </w:p>
        </w:tc>
        <w:tc>
          <w:tcPr>
            <w:tcW w:w="3450" w:type="dxa"/>
          </w:tcPr>
          <w:p>
            <w:pPr>
              <w:pStyle w:val="10"/>
              <w:spacing w:before="9"/>
              <w:ind w:left="0"/>
              <w:rPr>
                <w:b/>
                <w:sz w:val="33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Translation</w:t>
            </w:r>
          </w:p>
        </w:tc>
        <w:tc>
          <w:tcPr>
            <w:tcW w:w="5160" w:type="dxa"/>
          </w:tcPr>
          <w:p>
            <w:pPr>
              <w:pStyle w:val="10"/>
              <w:spacing w:line="285" w:lineRule="auto"/>
              <w:rPr>
                <w:sz w:val="22"/>
              </w:rPr>
            </w:pPr>
            <w:r>
              <w:rPr>
                <w:spacing w:val="-1"/>
                <w:sz w:val="22"/>
              </w:rPr>
              <w:t>Handwritten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digits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from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image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are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extracted.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Conversion of handwritten digits into machine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readable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form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34" w:hRule="atLeast"/>
        </w:trPr>
        <w:tc>
          <w:tcPr>
            <w:tcW w:w="1410" w:type="dxa"/>
          </w:tcPr>
          <w:p>
            <w:pPr>
              <w:pStyle w:val="10"/>
              <w:spacing w:before="9"/>
              <w:ind w:left="0"/>
              <w:rPr>
                <w:b/>
                <w:sz w:val="32"/>
              </w:rPr>
            </w:pPr>
          </w:p>
          <w:p>
            <w:pPr>
              <w:pStyle w:val="10"/>
              <w:rPr>
                <w:b/>
                <w:sz w:val="28"/>
              </w:rPr>
            </w:pPr>
            <w:r>
              <w:rPr>
                <w:b/>
                <w:sz w:val="28"/>
              </w:rPr>
              <w:t>FR-6</w:t>
            </w:r>
          </w:p>
        </w:tc>
        <w:tc>
          <w:tcPr>
            <w:tcW w:w="3450" w:type="dxa"/>
          </w:tcPr>
          <w:p>
            <w:pPr>
              <w:pStyle w:val="10"/>
              <w:spacing w:before="9"/>
              <w:ind w:left="0"/>
              <w:rPr>
                <w:b/>
                <w:sz w:val="33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Log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out</w:t>
            </w:r>
          </w:p>
        </w:tc>
        <w:tc>
          <w:tcPr>
            <w:tcW w:w="5160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Log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out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sign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out.</w:t>
            </w:r>
          </w:p>
        </w:tc>
      </w:tr>
    </w:tbl>
    <w:p>
      <w:pPr>
        <w:pStyle w:val="7"/>
        <w:spacing w:before="4"/>
        <w:rPr>
          <w:b/>
          <w:sz w:val="18"/>
        </w:rPr>
      </w:pPr>
    </w:p>
    <w:p>
      <w:pPr>
        <w:pStyle w:val="9"/>
        <w:numPr>
          <w:ilvl w:val="1"/>
          <w:numId w:val="8"/>
        </w:numPr>
        <w:tabs>
          <w:tab w:val="left" w:pos="491"/>
        </w:tabs>
        <w:spacing w:before="96" w:after="0" w:line="240" w:lineRule="auto"/>
        <w:ind w:left="490" w:right="0" w:hanging="372"/>
        <w:jc w:val="left"/>
        <w:rPr>
          <w:b/>
          <w:sz w:val="22"/>
        </w:rPr>
      </w:pPr>
      <w:r>
        <w:rPr>
          <w:b/>
          <w:sz w:val="22"/>
        </w:rPr>
        <w:t>NON-FUNCTIONAL</w:t>
      </w:r>
      <w:r>
        <w:rPr>
          <w:b/>
          <w:spacing w:val="-11"/>
          <w:sz w:val="22"/>
        </w:rPr>
        <w:t xml:space="preserve"> </w:t>
      </w:r>
      <w:r>
        <w:rPr>
          <w:b/>
          <w:sz w:val="22"/>
        </w:rPr>
        <w:t>REQUIREMENTS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  <w:sz w:val="27"/>
        </w:rPr>
      </w:pPr>
    </w:p>
    <w:tbl>
      <w:tblPr>
        <w:tblStyle w:val="6"/>
        <w:tblW w:w="0" w:type="auto"/>
        <w:tblInd w:w="13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0"/>
        <w:gridCol w:w="3075"/>
        <w:gridCol w:w="577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9" w:hRule="atLeast"/>
        </w:trPr>
        <w:tc>
          <w:tcPr>
            <w:tcW w:w="1410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b/>
                <w:sz w:val="22"/>
              </w:rPr>
            </w:pPr>
            <w:r>
              <w:rPr>
                <w:b/>
                <w:sz w:val="22"/>
              </w:rPr>
              <w:t>NFR.NO</w:t>
            </w:r>
          </w:p>
        </w:tc>
        <w:tc>
          <w:tcPr>
            <w:tcW w:w="307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Non-Functional</w:t>
            </w:r>
            <w:r>
              <w:rPr>
                <w:b/>
                <w:spacing w:val="-10"/>
                <w:sz w:val="22"/>
              </w:rPr>
              <w:t xml:space="preserve"> </w:t>
            </w:r>
            <w:r>
              <w:rPr>
                <w:b/>
                <w:sz w:val="22"/>
              </w:rPr>
              <w:t>Requirement</w:t>
            </w:r>
          </w:p>
        </w:tc>
        <w:tc>
          <w:tcPr>
            <w:tcW w:w="577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ind w:left="151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9" w:hRule="atLeast"/>
        </w:trPr>
        <w:tc>
          <w:tcPr>
            <w:tcW w:w="1410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sz w:val="22"/>
              </w:rPr>
            </w:pPr>
            <w:r>
              <w:rPr>
                <w:sz w:val="22"/>
              </w:rPr>
              <w:t>NFR-1</w:t>
            </w:r>
          </w:p>
        </w:tc>
        <w:tc>
          <w:tcPr>
            <w:tcW w:w="307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sz w:val="22"/>
              </w:rPr>
            </w:pPr>
            <w:r>
              <w:rPr>
                <w:sz w:val="22"/>
              </w:rPr>
              <w:t>Usability</w:t>
            </w:r>
          </w:p>
        </w:tc>
        <w:tc>
          <w:tcPr>
            <w:tcW w:w="5775" w:type="dxa"/>
          </w:tcPr>
          <w:p>
            <w:pPr>
              <w:pStyle w:val="10"/>
              <w:spacing w:before="5" w:line="285" w:lineRule="auto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proposed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gives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good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results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images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that</w:t>
            </w:r>
            <w:r>
              <w:rPr>
                <w:spacing w:val="-51"/>
                <w:sz w:val="22"/>
              </w:rPr>
              <w:t xml:space="preserve"> </w:t>
            </w:r>
            <w:r>
              <w:rPr>
                <w:sz w:val="22"/>
              </w:rPr>
              <w:t>contain handwritten text written in different styles,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different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size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alignment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varying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background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9" w:hRule="atLeast"/>
        </w:trPr>
        <w:tc>
          <w:tcPr>
            <w:tcW w:w="1410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sz w:val="22"/>
              </w:rPr>
            </w:pPr>
            <w:r>
              <w:rPr>
                <w:sz w:val="22"/>
              </w:rPr>
              <w:t>NFR-2</w:t>
            </w:r>
          </w:p>
        </w:tc>
        <w:tc>
          <w:tcPr>
            <w:tcW w:w="307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ind w:left="151"/>
              <w:rPr>
                <w:sz w:val="22"/>
              </w:rPr>
            </w:pPr>
            <w:r>
              <w:rPr>
                <w:sz w:val="22"/>
              </w:rPr>
              <w:t>Security</w:t>
            </w:r>
          </w:p>
        </w:tc>
        <w:tc>
          <w:tcPr>
            <w:tcW w:w="5775" w:type="dxa"/>
          </w:tcPr>
          <w:p>
            <w:pPr>
              <w:pStyle w:val="10"/>
              <w:spacing w:before="5" w:line="285" w:lineRule="auto"/>
              <w:rPr>
                <w:sz w:val="22"/>
              </w:rPr>
            </w:pPr>
            <w:r>
              <w:rPr>
                <w:sz w:val="22"/>
              </w:rPr>
              <w:t>Only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authorized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people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access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data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modify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database.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9" w:hRule="atLeast"/>
        </w:trPr>
        <w:tc>
          <w:tcPr>
            <w:tcW w:w="1410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sz w:val="22"/>
              </w:rPr>
            </w:pPr>
            <w:r>
              <w:rPr>
                <w:sz w:val="22"/>
              </w:rPr>
              <w:t>NFR-3</w:t>
            </w:r>
          </w:p>
        </w:tc>
        <w:tc>
          <w:tcPr>
            <w:tcW w:w="307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sz w:val="22"/>
              </w:rPr>
            </w:pPr>
            <w:r>
              <w:rPr>
                <w:sz w:val="22"/>
              </w:rPr>
              <w:t>Reliability</w:t>
            </w:r>
          </w:p>
        </w:tc>
        <w:tc>
          <w:tcPr>
            <w:tcW w:w="5775" w:type="dxa"/>
          </w:tcPr>
          <w:p>
            <w:pPr>
              <w:pStyle w:val="10"/>
              <w:spacing w:before="5" w:line="285" w:lineRule="auto"/>
              <w:rPr>
                <w:sz w:val="22"/>
              </w:rPr>
            </w:pPr>
            <w:r>
              <w:rPr>
                <w:spacing w:val="-1"/>
                <w:sz w:val="22"/>
              </w:rPr>
              <w:t>The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Database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is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frequently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updated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handwriting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1"/>
                <w:sz w:val="22"/>
              </w:rPr>
              <w:t xml:space="preserve"> </w:t>
            </w:r>
            <w:r>
              <w:rPr>
                <w:sz w:val="22"/>
              </w:rPr>
              <w:t>different styles and size and will rollback when any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update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fails.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9" w:hRule="atLeast"/>
        </w:trPr>
        <w:tc>
          <w:tcPr>
            <w:tcW w:w="1410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sz w:val="22"/>
              </w:rPr>
            </w:pPr>
            <w:r>
              <w:rPr>
                <w:sz w:val="22"/>
              </w:rPr>
              <w:t>NFR-4</w:t>
            </w:r>
          </w:p>
        </w:tc>
        <w:tc>
          <w:tcPr>
            <w:tcW w:w="307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ind w:left="151"/>
              <w:rPr>
                <w:sz w:val="22"/>
              </w:rPr>
            </w:pPr>
            <w:r>
              <w:rPr>
                <w:sz w:val="22"/>
              </w:rPr>
              <w:t>Performance</w:t>
            </w:r>
          </w:p>
        </w:tc>
        <w:tc>
          <w:tcPr>
            <w:tcW w:w="5775" w:type="dxa"/>
          </w:tcPr>
          <w:p>
            <w:pPr>
              <w:pStyle w:val="10"/>
              <w:spacing w:before="5" w:line="285" w:lineRule="auto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proposed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advantageous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as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it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uses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fewer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features to train the neural network, which results in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faster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convergence.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9" w:hRule="atLeast"/>
        </w:trPr>
        <w:tc>
          <w:tcPr>
            <w:tcW w:w="1410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sz w:val="22"/>
              </w:rPr>
            </w:pPr>
            <w:r>
              <w:rPr>
                <w:sz w:val="22"/>
              </w:rPr>
              <w:t>NFR-5</w:t>
            </w:r>
          </w:p>
        </w:tc>
        <w:tc>
          <w:tcPr>
            <w:tcW w:w="307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sz w:val="22"/>
              </w:rPr>
            </w:pPr>
            <w:r>
              <w:rPr>
                <w:sz w:val="22"/>
              </w:rPr>
              <w:t>Availability</w:t>
            </w:r>
          </w:p>
        </w:tc>
        <w:tc>
          <w:tcPr>
            <w:tcW w:w="5775" w:type="dxa"/>
          </w:tcPr>
          <w:p>
            <w:pPr>
              <w:pStyle w:val="10"/>
              <w:spacing w:before="5" w:line="285" w:lineRule="auto"/>
              <w:ind w:right="67"/>
              <w:rPr>
                <w:sz w:val="22"/>
              </w:rPr>
            </w:pPr>
            <w:r>
              <w:rPr>
                <w:spacing w:val="-1"/>
                <w:sz w:val="22"/>
              </w:rPr>
              <w:t>The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system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functionality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services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are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available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all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operations.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9" w:hRule="atLeast"/>
        </w:trPr>
        <w:tc>
          <w:tcPr>
            <w:tcW w:w="1410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rPr>
                <w:sz w:val="22"/>
              </w:rPr>
            </w:pPr>
            <w:r>
              <w:rPr>
                <w:sz w:val="22"/>
              </w:rPr>
              <w:t>NFR-6</w:t>
            </w:r>
          </w:p>
        </w:tc>
        <w:tc>
          <w:tcPr>
            <w:tcW w:w="3075" w:type="dxa"/>
          </w:tcPr>
          <w:p>
            <w:pPr>
              <w:pStyle w:val="10"/>
              <w:spacing w:before="0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11"/>
              <w:ind w:left="0"/>
              <w:rPr>
                <w:b/>
                <w:sz w:val="26"/>
              </w:rPr>
            </w:pPr>
          </w:p>
          <w:p>
            <w:pPr>
              <w:pStyle w:val="10"/>
              <w:spacing w:before="0"/>
              <w:ind w:left="151"/>
              <w:rPr>
                <w:sz w:val="22"/>
              </w:rPr>
            </w:pPr>
            <w:r>
              <w:rPr>
                <w:sz w:val="22"/>
              </w:rPr>
              <w:t>Scalability</w:t>
            </w:r>
          </w:p>
        </w:tc>
        <w:tc>
          <w:tcPr>
            <w:tcW w:w="5775" w:type="dxa"/>
          </w:tcPr>
          <w:p>
            <w:pPr>
              <w:pStyle w:val="10"/>
              <w:spacing w:before="5" w:line="285" w:lineRule="auto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website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traﬃc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limit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must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scalable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enough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support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lakhs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users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at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time</w:t>
            </w:r>
          </w:p>
        </w:tc>
      </w:tr>
    </w:tbl>
    <w:p>
      <w:pPr>
        <w:pStyle w:val="3"/>
        <w:spacing w:before="0" w:line="330" w:lineRule="exact"/>
        <w:ind w:right="3087"/>
      </w:pPr>
      <w:r>
        <w:t>CHAPTER</w:t>
      </w:r>
      <w:r>
        <w:rPr>
          <w:spacing w:val="11"/>
        </w:rPr>
        <w:t xml:space="preserve"> </w:t>
      </w:r>
      <w:r>
        <w:t>5</w:t>
      </w:r>
    </w:p>
    <w:p>
      <w:pPr>
        <w:spacing w:after="0" w:line="330" w:lineRule="exact"/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spacing w:before="69"/>
        <w:ind w:left="2275" w:right="3116" w:firstLine="0"/>
        <w:jc w:val="center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DESIGN</w:t>
      </w:r>
    </w:p>
    <w:p>
      <w:pPr>
        <w:pStyle w:val="7"/>
        <w:rPr>
          <w:b/>
          <w:sz w:val="20"/>
        </w:rPr>
      </w:pPr>
    </w:p>
    <w:p>
      <w:pPr>
        <w:pStyle w:val="7"/>
        <w:spacing w:before="5"/>
        <w:rPr>
          <w:b/>
          <w:sz w:val="20"/>
        </w:rPr>
      </w:pPr>
    </w:p>
    <w:p>
      <w:pPr>
        <w:pStyle w:val="4"/>
        <w:numPr>
          <w:ilvl w:val="1"/>
          <w:numId w:val="9"/>
        </w:numPr>
        <w:tabs>
          <w:tab w:val="left" w:pos="491"/>
        </w:tabs>
        <w:spacing w:before="1" w:after="0" w:line="240" w:lineRule="auto"/>
        <w:ind w:left="490" w:right="0" w:hanging="372"/>
        <w:jc w:val="left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</w:t>
      </w:r>
    </w:p>
    <w:p>
      <w:pPr>
        <w:pStyle w:val="7"/>
        <w:spacing w:before="5"/>
        <w:rPr>
          <w:b/>
          <w:sz w:val="30"/>
        </w:rPr>
      </w:pPr>
    </w:p>
    <w:p>
      <w:pPr>
        <w:pStyle w:val="7"/>
        <w:spacing w:line="285" w:lineRule="auto"/>
        <w:ind w:left="119" w:right="1263" w:firstLine="1916"/>
      </w:pPr>
      <w:r>
        <w:t>A Data Flow Diagram (DFD) is a traditional visual representation of the</w:t>
      </w:r>
      <w:r>
        <w:rPr>
          <w:spacing w:val="1"/>
        </w:rPr>
        <w:t xml:space="preserve"> </w:t>
      </w:r>
      <w:r>
        <w:t>information ﬂows within a system. A neat and clear DFD can depict the right amount of the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3"/>
        </w:rPr>
        <w:t xml:space="preserve"> </w:t>
      </w:r>
      <w:r>
        <w:rPr>
          <w:spacing w:val="-1"/>
        </w:rPr>
        <w:t>requirement</w:t>
      </w:r>
      <w:r>
        <w:rPr>
          <w:spacing w:val="-12"/>
        </w:rPr>
        <w:t xml:space="preserve"> </w:t>
      </w:r>
      <w:r>
        <w:rPr>
          <w:spacing w:val="-1"/>
        </w:rPr>
        <w:t>graphically.</w:t>
      </w:r>
      <w:r>
        <w:rPr>
          <w:spacing w:val="-12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shows</w:t>
      </w:r>
      <w:r>
        <w:rPr>
          <w:spacing w:val="-12"/>
        </w:rPr>
        <w:t xml:space="preserve"> </w:t>
      </w:r>
      <w:r>
        <w:rPr>
          <w:spacing w:val="-1"/>
        </w:rPr>
        <w:t>how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enters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leaves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system,</w:t>
      </w:r>
      <w:r>
        <w:rPr>
          <w:spacing w:val="-12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stored.</w:t>
      </w:r>
    </w:p>
    <w:p>
      <w:pPr>
        <w:pStyle w:val="7"/>
        <w:spacing w:before="6"/>
        <w:rPr>
          <w:sz w:val="26"/>
        </w:rPr>
      </w:pPr>
    </w:p>
    <w:p>
      <w:pPr>
        <w:pStyle w:val="4"/>
        <w:spacing w:before="1"/>
        <w:ind w:left="119" w:firstLine="0"/>
      </w:pPr>
      <w:r>
        <w:t>DFD</w:t>
      </w:r>
      <w:r>
        <w:rPr>
          <w:spacing w:val="-12"/>
        </w:rPr>
        <w:t xml:space="preserve"> </w:t>
      </w:r>
      <w:r>
        <w:t>Level-0</w:t>
      </w:r>
    </w:p>
    <w:p>
      <w:pPr>
        <w:pStyle w:val="7"/>
        <w:spacing w:before="5"/>
        <w:rPr>
          <w:b/>
          <w:sz w:val="30"/>
        </w:rPr>
      </w:pPr>
    </w:p>
    <w:p>
      <w:pPr>
        <w:pStyle w:val="7"/>
        <w:spacing w:line="285" w:lineRule="auto"/>
        <w:ind w:left="119" w:right="1263"/>
      </w:pPr>
      <w:r>
        <w:t>The</w:t>
      </w:r>
      <w:r>
        <w:rPr>
          <w:spacing w:val="-14"/>
        </w:rPr>
        <w:t xml:space="preserve"> </w:t>
      </w:r>
      <w:r>
        <w:t>DFD</w:t>
      </w:r>
      <w:r>
        <w:rPr>
          <w:spacing w:val="-14"/>
        </w:rPr>
        <w:t xml:space="preserve"> </w:t>
      </w:r>
      <w:r>
        <w:t>Level-0</w:t>
      </w:r>
      <w:r>
        <w:rPr>
          <w:spacing w:val="-13"/>
        </w:rPr>
        <w:t xml:space="preserve"> </w:t>
      </w:r>
      <w:r>
        <w:t>consists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external</w:t>
      </w:r>
      <w:r>
        <w:rPr>
          <w:spacing w:val="-13"/>
        </w:rPr>
        <w:t xml:space="preserve"> </w:t>
      </w:r>
      <w:r>
        <w:t>entities,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UI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Output,</w:t>
      </w:r>
      <w:r>
        <w:rPr>
          <w:spacing w:val="-13"/>
        </w:rPr>
        <w:t xml:space="preserve"> </w:t>
      </w:r>
      <w:r>
        <w:t>along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representing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CNN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Digit</w:t>
      </w:r>
      <w:r>
        <w:rPr>
          <w:spacing w:val="-5"/>
        </w:rPr>
        <w:t xml:space="preserve"> </w:t>
      </w:r>
      <w:r>
        <w:t>Recognition</w:t>
      </w:r>
      <w:r>
        <w:rPr>
          <w:spacing w:val="-6"/>
        </w:rPr>
        <w:t xml:space="preserve"> </w:t>
      </w:r>
      <w:r>
        <w:t>.Output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obtained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processing.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105410</wp:posOffset>
            </wp:positionV>
            <wp:extent cx="3352800" cy="25908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1"/>
        </w:rPr>
      </w:pPr>
    </w:p>
    <w:p>
      <w:pPr>
        <w:pStyle w:val="4"/>
        <w:spacing w:before="1"/>
        <w:ind w:left="239" w:firstLine="0"/>
      </w:pPr>
      <w:r>
        <w:t>DFD</w:t>
      </w:r>
      <w:r>
        <w:rPr>
          <w:spacing w:val="-12"/>
        </w:rPr>
        <w:t xml:space="preserve"> </w:t>
      </w:r>
      <w:r>
        <w:t>Level-1</w:t>
      </w:r>
    </w:p>
    <w:p>
      <w:pPr>
        <w:pStyle w:val="7"/>
        <w:spacing w:before="5"/>
        <w:rPr>
          <w:b/>
          <w:sz w:val="30"/>
        </w:rPr>
      </w:pPr>
    </w:p>
    <w:p>
      <w:pPr>
        <w:pStyle w:val="7"/>
        <w:spacing w:line="285" w:lineRule="auto"/>
        <w:ind w:left="119" w:right="1263" w:firstLine="1259"/>
      </w:pPr>
      <w:r>
        <w:t>The</w:t>
      </w:r>
      <w:r>
        <w:rPr>
          <w:spacing w:val="-14"/>
        </w:rPr>
        <w:t xml:space="preserve"> </w:t>
      </w:r>
      <w:r>
        <w:t>DFD</w:t>
      </w:r>
      <w:r>
        <w:rPr>
          <w:spacing w:val="-13"/>
        </w:rPr>
        <w:t xml:space="preserve"> </w:t>
      </w:r>
      <w:r>
        <w:t>Level-1</w:t>
      </w:r>
      <w:r>
        <w:rPr>
          <w:spacing w:val="-14"/>
        </w:rPr>
        <w:t xml:space="preserve"> </w:t>
      </w:r>
      <w:r>
        <w:t>consists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2</w:t>
      </w:r>
      <w:r>
        <w:rPr>
          <w:spacing w:val="-14"/>
        </w:rPr>
        <w:t xml:space="preserve"> </w:t>
      </w:r>
      <w:r>
        <w:t>external</w:t>
      </w:r>
      <w:r>
        <w:rPr>
          <w:spacing w:val="-13"/>
        </w:rPr>
        <w:t xml:space="preserve"> </w:t>
      </w:r>
      <w:r>
        <w:t>entities,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GUI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Output,</w:t>
      </w:r>
      <w:r>
        <w:rPr>
          <w:spacing w:val="-13"/>
        </w:rPr>
        <w:t xml:space="preserve"> </w:t>
      </w:r>
      <w:r>
        <w:t>along</w:t>
      </w:r>
      <w:r>
        <w:rPr>
          <w:spacing w:val="-1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ﬁve process blocks and 2 data stores MNIST data and the Input image store, representing the</w:t>
      </w:r>
      <w:r>
        <w:rPr>
          <w:spacing w:val="-52"/>
        </w:rPr>
        <w:t xml:space="preserve"> </w:t>
      </w:r>
      <w:r>
        <w:t>internal</w:t>
      </w:r>
      <w:r>
        <w:rPr>
          <w:spacing w:val="-11"/>
        </w:rPr>
        <w:t xml:space="preserve"> </w:t>
      </w:r>
      <w:r>
        <w:t>workings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CNN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Digit</w:t>
      </w:r>
      <w:r>
        <w:rPr>
          <w:spacing w:val="-11"/>
        </w:rPr>
        <w:t xml:space="preserve"> </w:t>
      </w:r>
      <w:r>
        <w:t>Recognition</w:t>
      </w:r>
      <w:r>
        <w:rPr>
          <w:spacing w:val="-11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block</w:t>
      </w:r>
      <w:r>
        <w:rPr>
          <w:spacing w:val="-10"/>
        </w:rPr>
        <w:t xml:space="preserve"> </w:t>
      </w:r>
      <w:r>
        <w:t>imports</w:t>
      </w:r>
      <w:r>
        <w:rPr>
          <w:spacing w:val="-11"/>
        </w:rPr>
        <w:t xml:space="preserve"> </w:t>
      </w:r>
      <w:r>
        <w:t>MNIST</w:t>
      </w:r>
      <w:r>
        <w:rPr>
          <w:spacing w:val="-1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 library. Process block imports the image and process it and sends it to block where</w:t>
      </w:r>
      <w:r>
        <w:rPr>
          <w:spacing w:val="1"/>
        </w:rPr>
        <w:t xml:space="preserve"> </w:t>
      </w:r>
      <w:r>
        <w:t>regression</w:t>
      </w:r>
      <w:r>
        <w:rPr>
          <w:spacing w:val="-1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built.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sends</w:t>
      </w:r>
      <w:r>
        <w:rPr>
          <w:spacing w:val="-13"/>
        </w:rPr>
        <w:t xml:space="preserve"> </w:t>
      </w:r>
      <w:r>
        <w:t>objects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probabilities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layers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built.</w:t>
      </w:r>
      <w:r>
        <w:rPr>
          <w:spacing w:val="-7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trains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evaluates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output.</w:t>
      </w:r>
    </w:p>
    <w:p>
      <w:pPr>
        <w:spacing w:after="0" w:line="285" w:lineRule="auto"/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523230" cy="307784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296" cy="30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4"/>
        <w:numPr>
          <w:ilvl w:val="1"/>
          <w:numId w:val="9"/>
        </w:numPr>
        <w:tabs>
          <w:tab w:val="left" w:pos="491"/>
        </w:tabs>
        <w:spacing w:before="96" w:after="0" w:line="240" w:lineRule="auto"/>
        <w:ind w:left="490" w:right="0" w:hanging="372"/>
        <w:jc w:val="left"/>
      </w:pPr>
      <w:r>
        <w:t>SOLUTION</w:t>
      </w:r>
      <w:r>
        <w:rPr>
          <w:spacing w:val="4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TECHNICAL</w:t>
      </w:r>
      <w:r>
        <w:rPr>
          <w:spacing w:val="4"/>
        </w:rPr>
        <w:t xml:space="preserve"> </w:t>
      </w:r>
      <w:r>
        <w:t>ARCHITECTURE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1006475</wp:posOffset>
            </wp:positionH>
            <wp:positionV relativeFrom="paragraph">
              <wp:posOffset>252095</wp:posOffset>
            </wp:positionV>
            <wp:extent cx="5685790" cy="374459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96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40" w:right="180" w:bottom="280" w:left="1320" w:header="720" w:footer="720" w:gutter="0"/>
          <w:cols w:space="720" w:num="1"/>
        </w:sectPr>
      </w:pPr>
    </w:p>
    <w:p>
      <w:pPr>
        <w:pStyle w:val="9"/>
        <w:numPr>
          <w:ilvl w:val="1"/>
          <w:numId w:val="9"/>
        </w:numPr>
        <w:tabs>
          <w:tab w:val="left" w:pos="491"/>
        </w:tabs>
        <w:spacing w:before="81" w:after="0" w:line="240" w:lineRule="auto"/>
        <w:ind w:left="490" w:right="0" w:hanging="372"/>
        <w:jc w:val="left"/>
        <w:rPr>
          <w:b/>
          <w:sz w:val="22"/>
        </w:rPr>
      </w:pPr>
      <w:r>
        <w:rPr>
          <w:b/>
          <w:sz w:val="22"/>
        </w:rPr>
        <w:t>COMPONENTS &amp; TECHNOLOGIES: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</w:rPr>
      </w:pPr>
    </w:p>
    <w:tbl>
      <w:tblPr>
        <w:tblStyle w:val="6"/>
        <w:tblW w:w="0" w:type="auto"/>
        <w:tblInd w:w="13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80"/>
        <w:gridCol w:w="2760"/>
        <w:gridCol w:w="2970"/>
        <w:gridCol w:w="295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138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b/>
                <w:sz w:val="22"/>
              </w:rPr>
            </w:pPr>
            <w:r>
              <w:rPr>
                <w:b/>
                <w:sz w:val="22"/>
              </w:rPr>
              <w:t>S.No</w:t>
            </w:r>
          </w:p>
        </w:tc>
        <w:tc>
          <w:tcPr>
            <w:tcW w:w="276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699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297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696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  <w:tc>
          <w:tcPr>
            <w:tcW w:w="2955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b/>
                <w:sz w:val="22"/>
              </w:rPr>
            </w:pPr>
            <w:r>
              <w:rPr>
                <w:b/>
                <w:sz w:val="22"/>
              </w:rPr>
              <w:t>Technology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138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9"/>
                <w:sz w:val="22"/>
              </w:rPr>
              <w:t>1</w:t>
            </w:r>
          </w:p>
        </w:tc>
        <w:tc>
          <w:tcPr>
            <w:tcW w:w="276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ind w:left="151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Interface</w:t>
            </w:r>
          </w:p>
        </w:tc>
        <w:tc>
          <w:tcPr>
            <w:tcW w:w="2970" w:type="dxa"/>
          </w:tcPr>
          <w:p>
            <w:pPr>
              <w:pStyle w:val="10"/>
              <w:spacing w:line="285" w:lineRule="auto"/>
              <w:ind w:right="555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How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user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interacts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application e.g., Mobile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Application</w:t>
            </w:r>
          </w:p>
        </w:tc>
        <w:tc>
          <w:tcPr>
            <w:tcW w:w="2955" w:type="dxa"/>
          </w:tcPr>
          <w:p>
            <w:pPr>
              <w:pStyle w:val="10"/>
              <w:rPr>
                <w:sz w:val="22"/>
              </w:rPr>
            </w:pPr>
            <w:r>
              <w:rPr>
                <w:spacing w:val="-1"/>
                <w:sz w:val="22"/>
              </w:rPr>
              <w:t>HTML,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CSS,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JavaScript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138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9"/>
                <w:sz w:val="22"/>
              </w:rPr>
              <w:t>2</w:t>
            </w:r>
          </w:p>
        </w:tc>
        <w:tc>
          <w:tcPr>
            <w:tcW w:w="276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5"/>
                <w:sz w:val="22"/>
              </w:rPr>
              <w:t>Application</w:t>
            </w:r>
            <w:r>
              <w:rPr>
                <w:spacing w:val="10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Logic-1</w:t>
            </w:r>
          </w:p>
        </w:tc>
        <w:tc>
          <w:tcPr>
            <w:tcW w:w="2970" w:type="dxa"/>
          </w:tcPr>
          <w:p>
            <w:pPr>
              <w:pStyle w:val="10"/>
              <w:spacing w:line="285" w:lineRule="auto"/>
              <w:ind w:right="386"/>
              <w:rPr>
                <w:sz w:val="22"/>
              </w:rPr>
            </w:pPr>
            <w:r>
              <w:rPr>
                <w:sz w:val="22"/>
              </w:rPr>
              <w:t>Logic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process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application</w:t>
            </w:r>
          </w:p>
        </w:tc>
        <w:tc>
          <w:tcPr>
            <w:tcW w:w="2955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Python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138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9"/>
                <w:sz w:val="22"/>
              </w:rPr>
              <w:t>3</w:t>
            </w:r>
          </w:p>
        </w:tc>
        <w:tc>
          <w:tcPr>
            <w:tcW w:w="276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5"/>
                <w:sz w:val="22"/>
              </w:rPr>
              <w:t>Application</w:t>
            </w:r>
            <w:r>
              <w:rPr>
                <w:spacing w:val="10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Logic-2</w:t>
            </w:r>
          </w:p>
        </w:tc>
        <w:tc>
          <w:tcPr>
            <w:tcW w:w="2970" w:type="dxa"/>
          </w:tcPr>
          <w:p>
            <w:pPr>
              <w:pStyle w:val="10"/>
              <w:spacing w:line="285" w:lineRule="auto"/>
              <w:ind w:right="386"/>
              <w:rPr>
                <w:sz w:val="22"/>
              </w:rPr>
            </w:pPr>
            <w:r>
              <w:rPr>
                <w:sz w:val="22"/>
              </w:rPr>
              <w:t>Logic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process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application</w:t>
            </w:r>
          </w:p>
        </w:tc>
        <w:tc>
          <w:tcPr>
            <w:tcW w:w="2955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IBM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Watson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STT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service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138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9"/>
                <w:sz w:val="22"/>
              </w:rPr>
              <w:t>4</w:t>
            </w:r>
          </w:p>
        </w:tc>
        <w:tc>
          <w:tcPr>
            <w:tcW w:w="276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5"/>
                <w:sz w:val="22"/>
              </w:rPr>
              <w:t>Application</w:t>
            </w:r>
            <w:r>
              <w:rPr>
                <w:spacing w:val="10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Logic-3</w:t>
            </w:r>
          </w:p>
        </w:tc>
        <w:tc>
          <w:tcPr>
            <w:tcW w:w="2970" w:type="dxa"/>
          </w:tcPr>
          <w:p>
            <w:pPr>
              <w:pStyle w:val="10"/>
              <w:spacing w:line="285" w:lineRule="auto"/>
              <w:ind w:right="386"/>
              <w:rPr>
                <w:sz w:val="22"/>
              </w:rPr>
            </w:pPr>
            <w:r>
              <w:rPr>
                <w:sz w:val="22"/>
              </w:rPr>
              <w:t>Logic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process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application</w:t>
            </w:r>
          </w:p>
        </w:tc>
        <w:tc>
          <w:tcPr>
            <w:tcW w:w="2955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IBM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Watson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Assistant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138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9"/>
                <w:sz w:val="22"/>
              </w:rPr>
              <w:t>5</w:t>
            </w:r>
          </w:p>
        </w:tc>
        <w:tc>
          <w:tcPr>
            <w:tcW w:w="276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Database</w:t>
            </w:r>
          </w:p>
        </w:tc>
        <w:tc>
          <w:tcPr>
            <w:tcW w:w="2970" w:type="dxa"/>
          </w:tcPr>
          <w:p>
            <w:pPr>
              <w:pStyle w:val="10"/>
              <w:spacing w:line="285" w:lineRule="auto"/>
              <w:ind w:right="347"/>
              <w:rPr>
                <w:sz w:val="22"/>
              </w:rPr>
            </w:pPr>
            <w:r>
              <w:rPr>
                <w:spacing w:val="-2"/>
                <w:sz w:val="22"/>
              </w:rPr>
              <w:t>Data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Type,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Conﬁgurations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etc.</w:t>
            </w:r>
          </w:p>
        </w:tc>
        <w:tc>
          <w:tcPr>
            <w:tcW w:w="2955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MySQL,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NoSQL,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etc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138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9"/>
                <w:sz w:val="22"/>
              </w:rPr>
              <w:t>6</w:t>
            </w:r>
          </w:p>
        </w:tc>
        <w:tc>
          <w:tcPr>
            <w:tcW w:w="276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Cloud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Database</w:t>
            </w:r>
          </w:p>
        </w:tc>
        <w:tc>
          <w:tcPr>
            <w:tcW w:w="2970" w:type="dxa"/>
          </w:tcPr>
          <w:p>
            <w:pPr>
              <w:pStyle w:val="10"/>
              <w:spacing w:line="285" w:lineRule="auto"/>
              <w:ind w:right="367"/>
              <w:rPr>
                <w:sz w:val="22"/>
              </w:rPr>
            </w:pPr>
            <w:r>
              <w:rPr>
                <w:sz w:val="22"/>
              </w:rPr>
              <w:t>Database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Service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on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AI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cloud</w:t>
            </w:r>
          </w:p>
        </w:tc>
        <w:tc>
          <w:tcPr>
            <w:tcW w:w="2955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IBM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DB2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138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9"/>
                <w:sz w:val="22"/>
              </w:rPr>
              <w:t>7</w:t>
            </w:r>
          </w:p>
        </w:tc>
        <w:tc>
          <w:tcPr>
            <w:tcW w:w="276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File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Storage</w:t>
            </w:r>
          </w:p>
        </w:tc>
        <w:tc>
          <w:tcPr>
            <w:tcW w:w="2970" w:type="dxa"/>
          </w:tcPr>
          <w:p>
            <w:pPr>
              <w:pStyle w:val="10"/>
              <w:rPr>
                <w:sz w:val="22"/>
              </w:rPr>
            </w:pPr>
            <w:r>
              <w:rPr>
                <w:spacing w:val="-1"/>
                <w:sz w:val="22"/>
              </w:rPr>
              <w:t>File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storage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requirements</w:t>
            </w:r>
          </w:p>
        </w:tc>
        <w:tc>
          <w:tcPr>
            <w:tcW w:w="2955" w:type="dxa"/>
          </w:tcPr>
          <w:p>
            <w:pPr>
              <w:pStyle w:val="10"/>
              <w:spacing w:line="285" w:lineRule="auto"/>
              <w:ind w:right="195"/>
              <w:jc w:val="both"/>
              <w:rPr>
                <w:sz w:val="22"/>
              </w:rPr>
            </w:pPr>
            <w:r>
              <w:rPr>
                <w:sz w:val="22"/>
              </w:rPr>
              <w:t>IBM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Block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Storage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or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Other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Storage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Service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or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local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ﬁle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system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9" w:hRule="atLeast"/>
        </w:trPr>
        <w:tc>
          <w:tcPr>
            <w:tcW w:w="138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9"/>
                <w:sz w:val="22"/>
              </w:rPr>
              <w:t>8</w:t>
            </w:r>
          </w:p>
        </w:tc>
        <w:tc>
          <w:tcPr>
            <w:tcW w:w="276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5"/>
                <w:sz w:val="22"/>
              </w:rPr>
              <w:t>External</w:t>
            </w:r>
            <w:r>
              <w:rPr>
                <w:spacing w:val="6"/>
                <w:w w:val="95"/>
                <w:sz w:val="22"/>
              </w:rPr>
              <w:t xml:space="preserve"> </w:t>
            </w:r>
            <w:r>
              <w:rPr>
                <w:w w:val="95"/>
                <w:sz w:val="22"/>
              </w:rPr>
              <w:t>API-1</w:t>
            </w:r>
          </w:p>
        </w:tc>
        <w:tc>
          <w:tcPr>
            <w:tcW w:w="2970" w:type="dxa"/>
          </w:tcPr>
          <w:p>
            <w:pPr>
              <w:pStyle w:val="10"/>
              <w:spacing w:line="285" w:lineRule="auto"/>
              <w:ind w:right="541"/>
              <w:rPr>
                <w:sz w:val="22"/>
              </w:rPr>
            </w:pPr>
            <w:r>
              <w:rPr>
                <w:sz w:val="22"/>
              </w:rPr>
              <w:t>Purpose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External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API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used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application</w:t>
            </w:r>
          </w:p>
        </w:tc>
        <w:tc>
          <w:tcPr>
            <w:tcW w:w="2955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IBM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Weather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API,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etc.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9" w:hRule="atLeast"/>
        </w:trPr>
        <w:tc>
          <w:tcPr>
            <w:tcW w:w="138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w w:val="99"/>
                <w:sz w:val="22"/>
              </w:rPr>
              <w:t>9</w:t>
            </w:r>
          </w:p>
        </w:tc>
        <w:tc>
          <w:tcPr>
            <w:tcW w:w="2760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Internet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Things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Model</w:t>
            </w:r>
          </w:p>
        </w:tc>
        <w:tc>
          <w:tcPr>
            <w:tcW w:w="2970" w:type="dxa"/>
          </w:tcPr>
          <w:p>
            <w:pPr>
              <w:pStyle w:val="10"/>
              <w:spacing w:before="5"/>
              <w:ind w:left="0"/>
              <w:rPr>
                <w:b/>
                <w:sz w:val="22"/>
              </w:rPr>
            </w:pPr>
          </w:p>
          <w:p>
            <w:pPr>
              <w:pStyle w:val="10"/>
              <w:spacing w:line="310" w:lineRule="atLeast"/>
              <w:ind w:right="147"/>
              <w:rPr>
                <w:sz w:val="22"/>
              </w:rPr>
            </w:pPr>
            <w:r>
              <w:rPr>
                <w:sz w:val="22"/>
              </w:rPr>
              <w:t>Purpose of AI Model is for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integrating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the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sensors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with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interface</w:t>
            </w:r>
          </w:p>
        </w:tc>
        <w:tc>
          <w:tcPr>
            <w:tcW w:w="2955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IBM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AI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Platform</w:t>
            </w:r>
          </w:p>
        </w:tc>
      </w:tr>
    </w:tbl>
    <w:p>
      <w:pPr>
        <w:pStyle w:val="7"/>
        <w:spacing w:before="2" w:after="1"/>
        <w:rPr>
          <w:b/>
          <w:sz w:val="26"/>
        </w:rPr>
      </w:pPr>
    </w:p>
    <w:tbl>
      <w:tblPr>
        <w:tblStyle w:val="6"/>
        <w:tblW w:w="0" w:type="auto"/>
        <w:tblInd w:w="134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5"/>
        <w:gridCol w:w="2745"/>
        <w:gridCol w:w="2985"/>
        <w:gridCol w:w="289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425" w:type="dxa"/>
          </w:tcPr>
          <w:p>
            <w:pPr>
              <w:pStyle w:val="10"/>
              <w:spacing w:before="3"/>
              <w:ind w:left="0"/>
              <w:rPr>
                <w:b/>
                <w:sz w:val="26"/>
              </w:rPr>
            </w:pPr>
          </w:p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745" w:type="dxa"/>
          </w:tcPr>
          <w:p>
            <w:pPr>
              <w:pStyle w:val="10"/>
              <w:rPr>
                <w:sz w:val="22"/>
              </w:rPr>
            </w:pPr>
            <w:r>
              <w:rPr>
                <w:sz w:val="22"/>
              </w:rPr>
              <w:t>Machine</w:t>
            </w:r>
            <w:r>
              <w:rPr>
                <w:spacing w:val="-14"/>
                <w:sz w:val="22"/>
              </w:rPr>
              <w:t xml:space="preserve"> </w:t>
            </w:r>
            <w:r>
              <w:rPr>
                <w:sz w:val="22"/>
              </w:rPr>
              <w:t>Learning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Model</w:t>
            </w:r>
          </w:p>
        </w:tc>
        <w:tc>
          <w:tcPr>
            <w:tcW w:w="2985" w:type="dxa"/>
          </w:tcPr>
          <w:p>
            <w:pPr>
              <w:pStyle w:val="10"/>
              <w:spacing w:line="285" w:lineRule="auto"/>
              <w:ind w:right="901"/>
              <w:rPr>
                <w:sz w:val="22"/>
              </w:rPr>
            </w:pPr>
            <w:r>
              <w:rPr>
                <w:sz w:val="22"/>
              </w:rPr>
              <w:t>Purpose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Machine</w:t>
            </w:r>
            <w:r>
              <w:rPr>
                <w:spacing w:val="-52"/>
                <w:sz w:val="22"/>
              </w:rPr>
              <w:t xml:space="preserve"> </w:t>
            </w:r>
            <w:r>
              <w:rPr>
                <w:sz w:val="22"/>
              </w:rPr>
              <w:t>Learning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Model</w:t>
            </w:r>
          </w:p>
        </w:tc>
        <w:tc>
          <w:tcPr>
            <w:tcW w:w="2895" w:type="dxa"/>
          </w:tcPr>
          <w:p>
            <w:pPr>
              <w:pStyle w:val="10"/>
              <w:rPr>
                <w:sz w:val="22"/>
              </w:rPr>
            </w:pPr>
            <w:r>
              <w:rPr>
                <w:spacing w:val="-1"/>
                <w:sz w:val="22"/>
              </w:rPr>
              <w:t>Digit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pacing w:val="-1"/>
                <w:sz w:val="22"/>
              </w:rPr>
              <w:t>Recognition</w:t>
            </w:r>
            <w:r>
              <w:rPr>
                <w:spacing w:val="-11"/>
                <w:sz w:val="22"/>
              </w:rPr>
              <w:t xml:space="preserve"> </w:t>
            </w:r>
            <w:r>
              <w:rPr>
                <w:sz w:val="22"/>
              </w:rPr>
              <w:t>Model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3"/>
        <w:numPr>
          <w:ilvl w:val="1"/>
          <w:numId w:val="9"/>
        </w:numPr>
        <w:tabs>
          <w:tab w:val="left" w:pos="593"/>
        </w:tabs>
        <w:spacing w:before="69" w:after="0" w:line="240" w:lineRule="auto"/>
        <w:ind w:left="592" w:right="0" w:hanging="474"/>
        <w:jc w:val="left"/>
      </w:pPr>
      <w:r>
        <w:t>USER</w:t>
      </w:r>
      <w:r>
        <w:rPr>
          <w:spacing w:val="-4"/>
        </w:rPr>
        <w:t xml:space="preserve"> </w:t>
      </w:r>
      <w:r>
        <w:t>STORIES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193040</wp:posOffset>
            </wp:positionV>
            <wp:extent cx="6583045" cy="608838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295" cy="608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  <w:sz w:val="18"/>
        </w:rPr>
      </w:pPr>
    </w:p>
    <w:p>
      <w:pPr>
        <w:spacing w:before="94"/>
        <w:ind w:left="1579" w:right="3371" w:firstLine="0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6</w:t>
      </w:r>
    </w:p>
    <w:p>
      <w:pPr>
        <w:pStyle w:val="3"/>
      </w:pPr>
      <w:r>
        <w:t>PROJECT</w:t>
      </w:r>
      <w:r>
        <w:rPr>
          <w:spacing w:val="2"/>
        </w:rPr>
        <w:t xml:space="preserve"> </w:t>
      </w:r>
      <w:r>
        <w:t>PLANNING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SCHEDULING</w:t>
      </w:r>
    </w:p>
    <w:p>
      <w:pPr>
        <w:pStyle w:val="7"/>
        <w:rPr>
          <w:b/>
          <w:sz w:val="32"/>
        </w:rPr>
      </w:pPr>
    </w:p>
    <w:p>
      <w:pPr>
        <w:pStyle w:val="7"/>
        <w:spacing w:before="2"/>
        <w:rPr>
          <w:b/>
          <w:sz w:val="27"/>
        </w:rPr>
      </w:pPr>
    </w:p>
    <w:p>
      <w:pPr>
        <w:pStyle w:val="4"/>
        <w:numPr>
          <w:ilvl w:val="1"/>
          <w:numId w:val="10"/>
        </w:numPr>
        <w:tabs>
          <w:tab w:val="left" w:pos="491"/>
        </w:tabs>
        <w:spacing w:before="0" w:after="0" w:line="240" w:lineRule="auto"/>
        <w:ind w:left="490" w:right="0" w:hanging="372"/>
        <w:jc w:val="left"/>
      </w:pPr>
      <w:r>
        <w:t>SPRINT</w:t>
      </w:r>
      <w:r>
        <w:rPr>
          <w:spacing w:val="4"/>
        </w:rPr>
        <w:t xml:space="preserve"> </w:t>
      </w:r>
      <w:r>
        <w:t>PLANNING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ESTIMATION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198120</wp:posOffset>
            </wp:positionV>
            <wp:extent cx="6485890" cy="352234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964" cy="3522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pStyle w:val="7"/>
        <w:spacing w:before="9"/>
        <w:rPr>
          <w:b/>
          <w:sz w:val="7"/>
        </w:rPr>
      </w:pPr>
    </w:p>
    <w:p>
      <w:pPr>
        <w:pStyle w:val="7"/>
        <w:ind w:left="159"/>
        <w:rPr>
          <w:sz w:val="20"/>
        </w:rPr>
      </w:pPr>
      <w:r>
        <w:rPr>
          <w:sz w:val="20"/>
        </w:rPr>
        <w:drawing>
          <wp:inline distT="0" distB="0" distL="0" distR="0">
            <wp:extent cx="6470015" cy="746950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616" cy="7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pStyle w:val="9"/>
        <w:numPr>
          <w:ilvl w:val="1"/>
          <w:numId w:val="10"/>
        </w:numPr>
        <w:tabs>
          <w:tab w:val="left" w:pos="491"/>
        </w:tabs>
        <w:spacing w:before="81" w:after="0" w:line="240" w:lineRule="auto"/>
        <w:ind w:left="490" w:right="0" w:hanging="372"/>
        <w:jc w:val="left"/>
        <w:rPr>
          <w:b/>
          <w:sz w:val="22"/>
        </w:rPr>
      </w:pPr>
      <w:r>
        <w:rPr>
          <w:b/>
          <w:sz w:val="22"/>
        </w:rPr>
        <w:t>SPRINT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DELIVERY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SCHEDULE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981075</wp:posOffset>
            </wp:positionH>
            <wp:positionV relativeFrom="paragraph">
              <wp:posOffset>229870</wp:posOffset>
            </wp:positionV>
            <wp:extent cx="6212205" cy="151003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2068" cy="1509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b/>
          <w:sz w:val="11"/>
        </w:rPr>
      </w:pPr>
    </w:p>
    <w:p>
      <w:pPr>
        <w:pStyle w:val="4"/>
        <w:numPr>
          <w:ilvl w:val="1"/>
          <w:numId w:val="10"/>
        </w:numPr>
        <w:tabs>
          <w:tab w:val="left" w:pos="581"/>
        </w:tabs>
        <w:spacing w:before="95" w:after="0" w:line="573" w:lineRule="auto"/>
        <w:ind w:left="119" w:right="8138" w:firstLine="90"/>
        <w:jc w:val="left"/>
      </w:pPr>
      <w:r>
        <w:t>REPORT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JIRA</w:t>
      </w:r>
      <w:r>
        <w:rPr>
          <w:spacing w:val="-51"/>
        </w:rPr>
        <w:t xml:space="preserve"> </w:t>
      </w:r>
      <w:r>
        <w:t>Velocity:</w:t>
      </w:r>
    </w:p>
    <w:p>
      <w:pPr>
        <w:pStyle w:val="7"/>
        <w:spacing w:line="285" w:lineRule="auto"/>
        <w:ind w:left="119" w:right="1263" w:firstLine="766"/>
      </w:pPr>
      <w:r>
        <w:t>Imagine</w:t>
      </w:r>
      <w:r>
        <w:rPr>
          <w:spacing w:val="-13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10-day</w:t>
      </w:r>
      <w:r>
        <w:rPr>
          <w:spacing w:val="-12"/>
        </w:rPr>
        <w:t xml:space="preserve"> </w:t>
      </w:r>
      <w:r>
        <w:t>sprint</w:t>
      </w:r>
      <w:r>
        <w:rPr>
          <w:spacing w:val="-13"/>
        </w:rPr>
        <w:t xml:space="preserve"> </w:t>
      </w:r>
      <w:r>
        <w:t>duration,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velocity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team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20</w:t>
      </w:r>
      <w:r>
        <w:rPr>
          <w:spacing w:val="-13"/>
        </w:rPr>
        <w:t xml:space="preserve"> </w:t>
      </w:r>
      <w:r>
        <w:t>(points</w:t>
      </w:r>
      <w:r>
        <w:rPr>
          <w:spacing w:val="-13"/>
        </w:rPr>
        <w:t xml:space="preserve"> </w:t>
      </w:r>
      <w:r>
        <w:t>per</w:t>
      </w:r>
      <w:r>
        <w:rPr>
          <w:spacing w:val="-52"/>
        </w:rPr>
        <w:t xml:space="preserve"> </w:t>
      </w:r>
      <w:r>
        <w:rPr>
          <w:spacing w:val="-1"/>
        </w:rPr>
        <w:t>sprint).</w:t>
      </w:r>
      <w:r>
        <w:rPr>
          <w:spacing w:val="-13"/>
        </w:rPr>
        <w:t xml:space="preserve"> </w:t>
      </w:r>
      <w:r>
        <w:rPr>
          <w:spacing w:val="-1"/>
        </w:rPr>
        <w:t>Let’s</w:t>
      </w:r>
      <w:r>
        <w:rPr>
          <w:spacing w:val="-12"/>
        </w:rPr>
        <w:t xml:space="preserve"> </w:t>
      </w:r>
      <w:r>
        <w:rPr>
          <w:spacing w:val="-1"/>
        </w:rPr>
        <w:t>calculate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team’s</w:t>
      </w:r>
      <w:r>
        <w:rPr>
          <w:spacing w:val="-13"/>
        </w:rPr>
        <w:t xml:space="preserve"> </w:t>
      </w: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velocity</w:t>
      </w:r>
      <w:r>
        <w:rPr>
          <w:spacing w:val="-13"/>
        </w:rPr>
        <w:t xml:space="preserve"> </w:t>
      </w:r>
      <w:r>
        <w:rPr>
          <w:spacing w:val="-1"/>
        </w:rPr>
        <w:t>(AV)</w:t>
      </w:r>
      <w:r>
        <w:rPr>
          <w:spacing w:val="-12"/>
        </w:rPr>
        <w:t xml:space="preserve"> </w:t>
      </w:r>
      <w:r>
        <w:t>per</w:t>
      </w:r>
      <w:r>
        <w:rPr>
          <w:spacing w:val="-13"/>
        </w:rPr>
        <w:t xml:space="preserve"> </w:t>
      </w:r>
      <w:r>
        <w:t>iteration</w:t>
      </w:r>
      <w:r>
        <w:rPr>
          <w:spacing w:val="-12"/>
        </w:rPr>
        <w:t xml:space="preserve"> </w:t>
      </w:r>
      <w:r>
        <w:t>unit</w:t>
      </w:r>
      <w:r>
        <w:rPr>
          <w:spacing w:val="-13"/>
        </w:rPr>
        <w:t xml:space="preserve"> </w:t>
      </w:r>
      <w:r>
        <w:t>(story</w:t>
      </w:r>
      <w:r>
        <w:rPr>
          <w:spacing w:val="-12"/>
        </w:rPr>
        <w:t xml:space="preserve"> </w:t>
      </w:r>
      <w:r>
        <w:t>points</w:t>
      </w:r>
      <w:r>
        <w:rPr>
          <w:spacing w:val="-13"/>
        </w:rPr>
        <w:t xml:space="preserve"> </w:t>
      </w:r>
      <w:r>
        <w:t>per</w:t>
      </w:r>
      <w:r>
        <w:rPr>
          <w:spacing w:val="-12"/>
        </w:rPr>
        <w:t xml:space="preserve"> </w:t>
      </w:r>
      <w:r>
        <w:t>day)</w:t>
      </w:r>
    </w:p>
    <w:p>
      <w:pPr>
        <w:pStyle w:val="7"/>
        <w:spacing w:before="3"/>
        <w:rPr>
          <w:sz w:val="26"/>
        </w:rPr>
      </w:pPr>
    </w:p>
    <w:p>
      <w:pPr>
        <w:pStyle w:val="7"/>
        <w:ind w:left="3004"/>
      </w:pPr>
      <w:r>
        <w:t>Average</w:t>
      </w:r>
      <w:r>
        <w:rPr>
          <w:spacing w:val="-8"/>
        </w:rPr>
        <w:t xml:space="preserve"> </w:t>
      </w:r>
      <w:r>
        <w:t>Velocity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6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3.33</w:t>
      </w:r>
    </w:p>
    <w:p>
      <w:pPr>
        <w:pStyle w:val="7"/>
        <w:spacing w:before="6"/>
        <w:rPr>
          <w:sz w:val="30"/>
        </w:rPr>
      </w:pPr>
    </w:p>
    <w:p>
      <w:pPr>
        <w:pStyle w:val="4"/>
        <w:ind w:left="119" w:firstLine="0"/>
      </w:pPr>
      <w:r>
        <w:t>Burndown</w:t>
      </w:r>
      <w:r>
        <w:rPr>
          <w:spacing w:val="-2"/>
        </w:rPr>
        <w:t xml:space="preserve"> </w:t>
      </w:r>
      <w:r>
        <w:t>Chart</w:t>
      </w:r>
    </w:p>
    <w:p>
      <w:pPr>
        <w:pStyle w:val="7"/>
        <w:spacing w:before="5"/>
        <w:rPr>
          <w:b/>
          <w:sz w:val="30"/>
        </w:rPr>
      </w:pPr>
    </w:p>
    <w:p>
      <w:pPr>
        <w:pStyle w:val="7"/>
        <w:spacing w:before="1" w:line="285" w:lineRule="auto"/>
        <w:ind w:left="119" w:right="1306"/>
      </w:pPr>
      <w:r>
        <w:t>A</w:t>
      </w:r>
      <w:r>
        <w:rPr>
          <w:spacing w:val="-10"/>
        </w:rPr>
        <w:t xml:space="preserve"> </w:t>
      </w:r>
      <w:r>
        <w:t>burn</w:t>
      </w:r>
      <w:r>
        <w:rPr>
          <w:spacing w:val="-9"/>
        </w:rPr>
        <w:t xml:space="preserve"> </w:t>
      </w:r>
      <w:r>
        <w:t>down</w:t>
      </w:r>
      <w:r>
        <w:rPr>
          <w:spacing w:val="-9"/>
        </w:rPr>
        <w:t xml:space="preserve"> </w:t>
      </w:r>
      <w:r>
        <w:t>chart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graphical</w:t>
      </w:r>
      <w:r>
        <w:rPr>
          <w:spacing w:val="-9"/>
        </w:rPr>
        <w:t xml:space="preserve"> </w:t>
      </w:r>
      <w:r>
        <w:t>representation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versus</w:t>
      </w:r>
      <w:r>
        <w:rPr>
          <w:spacing w:val="-9"/>
        </w:rPr>
        <w:t xml:space="preserve"> </w:t>
      </w:r>
      <w:r>
        <w:t>time.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often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agile software development methodologies such as Scrum. However, burn down charts can be</w:t>
      </w:r>
      <w:r>
        <w:rPr>
          <w:spacing w:val="-52"/>
        </w:rPr>
        <w:t xml:space="preserve"> </w:t>
      </w:r>
      <w:r>
        <w:t>applied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measurable</w:t>
      </w:r>
      <w:r>
        <w:rPr>
          <w:spacing w:val="-3"/>
        </w:rPr>
        <w:t xml:space="preserve"> </w:t>
      </w:r>
      <w:r>
        <w:t>progress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time.</w:t>
      </w:r>
    </w:p>
    <w:p>
      <w:pPr>
        <w:pStyle w:val="7"/>
        <w:ind w:left="810"/>
        <w:rPr>
          <w:sz w:val="20"/>
        </w:rPr>
      </w:pPr>
      <w:r>
        <w:rPr>
          <w:sz w:val="20"/>
        </w:rPr>
        <w:drawing>
          <wp:inline distT="0" distB="0" distL="0" distR="0">
            <wp:extent cx="4789805" cy="262128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313" cy="26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spacing w:before="6"/>
        <w:rPr>
          <w:sz w:val="12"/>
        </w:rPr>
      </w:pPr>
    </w:p>
    <w:p>
      <w:pPr>
        <w:pStyle w:val="3"/>
        <w:spacing w:before="94" w:line="290" w:lineRule="auto"/>
        <w:ind w:left="3255" w:right="4782" w:firstLine="641"/>
        <w:jc w:val="left"/>
      </w:pPr>
      <w:r>
        <w:t>CHAPTER</w:t>
      </w:r>
      <w:r>
        <w:rPr>
          <w:spacing w:val="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CODING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SOLUTION</w:t>
      </w:r>
    </w:p>
    <w:p>
      <w:pPr>
        <w:pStyle w:val="7"/>
        <w:rPr>
          <w:b/>
          <w:sz w:val="32"/>
        </w:rPr>
      </w:pPr>
    </w:p>
    <w:p>
      <w:pPr>
        <w:pStyle w:val="7"/>
        <w:spacing w:before="2"/>
        <w:rPr>
          <w:b/>
          <w:sz w:val="36"/>
        </w:rPr>
      </w:pPr>
    </w:p>
    <w:p>
      <w:pPr>
        <w:pStyle w:val="4"/>
        <w:numPr>
          <w:ilvl w:val="1"/>
          <w:numId w:val="11"/>
        </w:numPr>
        <w:tabs>
          <w:tab w:val="left" w:pos="491"/>
        </w:tabs>
        <w:spacing w:before="0" w:after="0" w:line="240" w:lineRule="auto"/>
        <w:ind w:left="490" w:right="0" w:hanging="372"/>
        <w:jc w:val="left"/>
      </w:pPr>
      <w:r>
        <w:t>FEATURE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UPLOADING</w:t>
      </w:r>
    </w:p>
    <w:p>
      <w:pPr>
        <w:pStyle w:val="7"/>
        <w:spacing w:before="6"/>
        <w:rPr>
          <w:b/>
          <w:sz w:val="30"/>
        </w:rPr>
      </w:pPr>
    </w:p>
    <w:p>
      <w:pPr>
        <w:pStyle w:val="7"/>
        <w:spacing w:line="285" w:lineRule="auto"/>
        <w:ind w:left="119" w:right="1277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626745</wp:posOffset>
            </wp:positionV>
            <wp:extent cx="5797550" cy="566928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83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Handling</w:t>
      </w:r>
      <w:r>
        <w:rPr>
          <w:spacing w:val="-12"/>
        </w:rPr>
        <w:t xml:space="preserve"> </w:t>
      </w:r>
      <w:r>
        <w:t>ﬁle</w:t>
      </w:r>
      <w:r>
        <w:rPr>
          <w:spacing w:val="-11"/>
        </w:rPr>
        <w:t xml:space="preserve"> </w:t>
      </w:r>
      <w:r>
        <w:t>upload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Flask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easy.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needs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enctype</w:t>
      </w:r>
      <w:r>
        <w:rPr>
          <w:spacing w:val="-11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 xml:space="preserve">‘multipart/form-data’, posting the ﬁle to </w:t>
      </w:r>
      <w:r>
        <w:t>a URL. The URL handler fetches ﬁle from request.ﬁles[]</w:t>
      </w:r>
      <w:r>
        <w:rPr>
          <w:spacing w:val="-5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saves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folder.</w:t>
      </w:r>
    </w:p>
    <w:p>
      <w:pPr>
        <w:spacing w:after="0" w:line="285" w:lineRule="auto"/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pStyle w:val="4"/>
        <w:numPr>
          <w:ilvl w:val="1"/>
          <w:numId w:val="11"/>
        </w:numPr>
        <w:tabs>
          <w:tab w:val="left" w:pos="491"/>
        </w:tabs>
        <w:spacing w:before="81" w:after="0" w:line="240" w:lineRule="auto"/>
        <w:ind w:left="490" w:right="0" w:hanging="372"/>
        <w:jc w:val="left"/>
      </w:pPr>
      <w:r>
        <w:t>FEATURE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PREVIEW</w:t>
      </w:r>
    </w:p>
    <w:p>
      <w:pPr>
        <w:pStyle w:val="7"/>
        <w:spacing w:before="5"/>
        <w:rPr>
          <w:b/>
          <w:sz w:val="30"/>
        </w:rPr>
      </w:pPr>
    </w:p>
    <w:p>
      <w:pPr>
        <w:pStyle w:val="7"/>
        <w:spacing w:before="1" w:line="285" w:lineRule="auto"/>
        <w:ind w:left="119" w:right="1263"/>
      </w:pPr>
      <w:r>
        <w:t>A</w:t>
      </w:r>
      <w:r>
        <w:rPr>
          <w:spacing w:val="-10"/>
        </w:rPr>
        <w:t xml:space="preserve"> </w:t>
      </w:r>
      <w:r>
        <w:t>preview</w:t>
      </w:r>
      <w:r>
        <w:rPr>
          <w:spacing w:val="-10"/>
        </w:rPr>
        <w:t xml:space="preserve"> </w:t>
      </w:r>
      <w:r>
        <w:t>refers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lets</w:t>
      </w:r>
      <w:r>
        <w:rPr>
          <w:spacing w:val="-10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glimpse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view</w:t>
      </w:r>
      <w:r>
        <w:rPr>
          <w:spacing w:val="-10"/>
        </w:rPr>
        <w:t xml:space="preserve"> </w:t>
      </w:r>
      <w:r>
        <w:t>something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whole</w:t>
      </w:r>
      <w:r>
        <w:rPr>
          <w:spacing w:val="-10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opened.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picture</w:t>
      </w:r>
      <w:r>
        <w:rPr>
          <w:spacing w:val="-10"/>
        </w:rPr>
        <w:t xml:space="preserve"> </w:t>
      </w:r>
      <w:r>
        <w:t>preview</w:t>
      </w:r>
      <w:r>
        <w:rPr>
          <w:spacing w:val="-10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show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picture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give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idea what each picture is without opening each picture it is a useful feature created using</w:t>
      </w:r>
      <w:r>
        <w:rPr>
          <w:spacing w:val="1"/>
        </w:rPr>
        <w:t xml:space="preserve"> </w:t>
      </w:r>
      <w:r>
        <w:t>JavaScript.</w:t>
      </w:r>
    </w:p>
    <w:p>
      <w:pPr>
        <w:pStyle w:val="7"/>
        <w:rPr>
          <w:sz w:val="20"/>
        </w:rPr>
      </w:pPr>
    </w:p>
    <w:p>
      <w:pPr>
        <w:pStyle w:val="7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955040</wp:posOffset>
            </wp:positionH>
            <wp:positionV relativeFrom="paragraph">
              <wp:posOffset>108585</wp:posOffset>
            </wp:positionV>
            <wp:extent cx="6097905" cy="207454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213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rPr>
          <w:sz w:val="27"/>
        </w:rPr>
      </w:pPr>
    </w:p>
    <w:p>
      <w:pPr>
        <w:pStyle w:val="4"/>
        <w:numPr>
          <w:ilvl w:val="1"/>
          <w:numId w:val="11"/>
        </w:numPr>
        <w:tabs>
          <w:tab w:val="left" w:pos="491"/>
        </w:tabs>
        <w:spacing w:before="95" w:after="0" w:line="240" w:lineRule="auto"/>
        <w:ind w:left="490" w:right="0" w:hanging="372"/>
        <w:jc w:val="left"/>
      </w:pPr>
      <w:r>
        <w:t>FEATURE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IMAGE</w:t>
      </w:r>
    </w:p>
    <w:p>
      <w:pPr>
        <w:pStyle w:val="7"/>
        <w:spacing w:before="6"/>
        <w:rPr>
          <w:b/>
          <w:sz w:val="30"/>
        </w:rPr>
      </w:pPr>
    </w:p>
    <w:p>
      <w:pPr>
        <w:pStyle w:val="7"/>
        <w:spacing w:line="285" w:lineRule="auto"/>
        <w:ind w:left="119" w:right="1263"/>
      </w:pPr>
      <w:r>
        <w:t>This feature can be used to clear the image if we uploaded a wrong image or if we need to</w:t>
      </w:r>
      <w:r>
        <w:rPr>
          <w:spacing w:val="1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image.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clear</w:t>
      </w:r>
      <w:r>
        <w:rPr>
          <w:spacing w:val="-10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clears</w:t>
      </w:r>
      <w:r>
        <w:rPr>
          <w:spacing w:val="-10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preview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tag.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975995</wp:posOffset>
            </wp:positionH>
            <wp:positionV relativeFrom="paragraph">
              <wp:posOffset>200660</wp:posOffset>
            </wp:positionV>
            <wp:extent cx="5759450" cy="173736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68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3"/>
        <w:spacing w:line="290" w:lineRule="auto"/>
        <w:ind w:left="3781" w:right="5465"/>
      </w:pPr>
      <w:r>
        <w:t>CHAPTER</w:t>
      </w:r>
      <w:r>
        <w:rPr>
          <w:spacing w:val="12"/>
        </w:rPr>
        <w:t xml:space="preserve"> </w:t>
      </w:r>
      <w:r>
        <w:t>8</w:t>
      </w:r>
      <w:r>
        <w:rPr>
          <w:spacing w:val="-67"/>
        </w:rPr>
        <w:t xml:space="preserve"> </w:t>
      </w:r>
      <w:r>
        <w:t>TESTING</w:t>
      </w:r>
    </w:p>
    <w:p>
      <w:pPr>
        <w:pStyle w:val="7"/>
        <w:rPr>
          <w:b/>
          <w:sz w:val="19"/>
        </w:rPr>
      </w:pPr>
    </w:p>
    <w:p>
      <w:pPr>
        <w:pStyle w:val="4"/>
        <w:numPr>
          <w:ilvl w:val="1"/>
          <w:numId w:val="12"/>
        </w:numPr>
        <w:tabs>
          <w:tab w:val="left" w:pos="491"/>
        </w:tabs>
        <w:spacing w:before="95" w:after="0" w:line="240" w:lineRule="auto"/>
        <w:ind w:left="490" w:right="0" w:hanging="372"/>
        <w:jc w:val="left"/>
      </w:pPr>
      <w:r>
        <w:t>TEST</w:t>
      </w:r>
      <w:r>
        <w:rPr>
          <w:spacing w:val="9"/>
        </w:rPr>
        <w:t xml:space="preserve"> </w:t>
      </w:r>
      <w:r>
        <w:t>CASES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991870</wp:posOffset>
            </wp:positionH>
            <wp:positionV relativeFrom="paragraph">
              <wp:posOffset>235585</wp:posOffset>
            </wp:positionV>
            <wp:extent cx="6108700" cy="643572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917" cy="6435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rPr>
          <w:b/>
          <w:sz w:val="20"/>
        </w:rPr>
      </w:pPr>
    </w:p>
    <w:p>
      <w:pPr>
        <w:pStyle w:val="7"/>
        <w:spacing w:before="6"/>
        <w:rPr>
          <w:b/>
          <w:sz w:val="12"/>
        </w:rPr>
      </w:pPr>
    </w:p>
    <w:p>
      <w:pPr>
        <w:pStyle w:val="7"/>
        <w:ind w:left="235"/>
        <w:rPr>
          <w:sz w:val="20"/>
        </w:rPr>
      </w:pPr>
      <w:r>
        <w:rPr>
          <w:sz w:val="20"/>
        </w:rPr>
        <w:drawing>
          <wp:inline distT="0" distB="0" distL="0" distR="0">
            <wp:extent cx="5772150" cy="726059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721" cy="726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pStyle w:val="9"/>
        <w:numPr>
          <w:ilvl w:val="1"/>
          <w:numId w:val="12"/>
        </w:numPr>
        <w:tabs>
          <w:tab w:val="left" w:pos="491"/>
        </w:tabs>
        <w:spacing w:before="81" w:after="0" w:line="240" w:lineRule="auto"/>
        <w:ind w:left="490" w:right="0" w:hanging="372"/>
        <w:jc w:val="left"/>
        <w:rPr>
          <w:b/>
          <w:sz w:val="22"/>
        </w:rPr>
      </w:pPr>
      <w:r>
        <w:rPr>
          <w:b/>
          <w:sz w:val="22"/>
        </w:rPr>
        <w:t>USER</w:t>
      </w:r>
      <w:r>
        <w:rPr>
          <w:b/>
          <w:spacing w:val="7"/>
          <w:sz w:val="22"/>
        </w:rPr>
        <w:t xml:space="preserve"> </w:t>
      </w:r>
      <w:r>
        <w:rPr>
          <w:b/>
          <w:sz w:val="22"/>
        </w:rPr>
        <w:t>ACCEPTANCE</w:t>
      </w:r>
      <w:r>
        <w:rPr>
          <w:b/>
          <w:spacing w:val="7"/>
          <w:sz w:val="22"/>
        </w:rPr>
        <w:t xml:space="preserve"> </w:t>
      </w:r>
      <w:r>
        <w:rPr>
          <w:b/>
          <w:sz w:val="22"/>
        </w:rPr>
        <w:t>TESTING</w:t>
      </w:r>
    </w:p>
    <w:p>
      <w:pPr>
        <w:pStyle w:val="7"/>
        <w:spacing w:before="5"/>
        <w:rPr>
          <w:b/>
          <w:sz w:val="30"/>
        </w:rPr>
      </w:pPr>
    </w:p>
    <w:p>
      <w:pPr>
        <w:pStyle w:val="4"/>
        <w:numPr>
          <w:ilvl w:val="2"/>
          <w:numId w:val="12"/>
        </w:numPr>
        <w:tabs>
          <w:tab w:val="left" w:pos="1171"/>
        </w:tabs>
        <w:spacing w:before="1" w:after="0" w:line="240" w:lineRule="auto"/>
        <w:ind w:left="1170" w:right="0" w:hanging="562"/>
        <w:jc w:val="left"/>
      </w:pPr>
      <w:r>
        <w:t>DEFECT</w:t>
      </w:r>
      <w:r>
        <w:rPr>
          <w:spacing w:val="-11"/>
        </w:rPr>
        <w:t xml:space="preserve"> </w:t>
      </w:r>
      <w:r>
        <w:t>ANALYSIS</w:t>
      </w:r>
    </w:p>
    <w:p>
      <w:pPr>
        <w:pStyle w:val="7"/>
        <w:rPr>
          <w:b/>
          <w:sz w:val="20"/>
        </w:rPr>
      </w:pPr>
    </w:p>
    <w:p>
      <w:pPr>
        <w:pStyle w:val="7"/>
        <w:spacing w:before="9"/>
        <w:rPr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1006475</wp:posOffset>
            </wp:positionH>
            <wp:positionV relativeFrom="paragraph">
              <wp:posOffset>152400</wp:posOffset>
            </wp:positionV>
            <wp:extent cx="5789930" cy="41021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76" cy="410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8"/>
        <w:rPr>
          <w:b/>
          <w:sz w:val="11"/>
        </w:rPr>
      </w:pPr>
    </w:p>
    <w:p>
      <w:pPr>
        <w:pStyle w:val="9"/>
        <w:numPr>
          <w:ilvl w:val="2"/>
          <w:numId w:val="12"/>
        </w:numPr>
        <w:tabs>
          <w:tab w:val="left" w:pos="681"/>
        </w:tabs>
        <w:spacing w:before="95" w:after="0" w:line="240" w:lineRule="auto"/>
        <w:ind w:left="680" w:right="0" w:hanging="562"/>
        <w:jc w:val="left"/>
        <w:rPr>
          <w:b/>
          <w:sz w:val="22"/>
        </w:rPr>
      </w:pPr>
      <w:r>
        <w:rPr>
          <w:b/>
          <w:sz w:val="22"/>
        </w:rPr>
        <w:t>TEST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CASE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ANALYSIS</w:t>
      </w:r>
    </w:p>
    <w:p>
      <w:pPr>
        <w:pStyle w:val="7"/>
        <w:spacing w:before="7"/>
        <w:rPr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978535</wp:posOffset>
            </wp:positionH>
            <wp:positionV relativeFrom="paragraph">
              <wp:posOffset>250190</wp:posOffset>
            </wp:positionV>
            <wp:extent cx="5723890" cy="233172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7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2"/>
        <w:spacing w:line="288" w:lineRule="auto"/>
        <w:ind w:left="3781" w:right="4326"/>
        <w:jc w:val="center"/>
      </w:pPr>
      <w:r>
        <w:t>CHAPTER</w:t>
      </w:r>
      <w:r>
        <w:rPr>
          <w:spacing w:val="36"/>
        </w:rPr>
        <w:t xml:space="preserve"> </w:t>
      </w:r>
      <w:r>
        <w:t>9</w:t>
      </w:r>
      <w:r>
        <w:rPr>
          <w:spacing w:val="-117"/>
        </w:rPr>
        <w:t xml:space="preserve"> </w:t>
      </w:r>
      <w:r>
        <w:t>RESULTS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18"/>
        </w:rPr>
      </w:pPr>
    </w:p>
    <w:p>
      <w:pPr>
        <w:spacing w:before="95"/>
        <w:ind w:left="119" w:right="0" w:firstLine="0"/>
        <w:jc w:val="left"/>
        <w:rPr>
          <w:b/>
          <w:sz w:val="22"/>
        </w:rPr>
      </w:pPr>
      <w:r>
        <w:rPr>
          <w:b/>
          <w:sz w:val="22"/>
        </w:rPr>
        <w:t>9.1</w:t>
      </w:r>
      <w:r>
        <w:rPr>
          <w:b/>
          <w:spacing w:val="4"/>
          <w:sz w:val="22"/>
        </w:rPr>
        <w:t xml:space="preserve"> </w:t>
      </w:r>
      <w:r>
        <w:rPr>
          <w:b/>
          <w:sz w:val="22"/>
        </w:rPr>
        <w:t>PERFORMANCE</w:t>
      </w:r>
      <w:r>
        <w:rPr>
          <w:b/>
          <w:spacing w:val="5"/>
          <w:sz w:val="22"/>
        </w:rPr>
        <w:t xml:space="preserve"> </w:t>
      </w:r>
      <w:r>
        <w:rPr>
          <w:b/>
          <w:sz w:val="22"/>
        </w:rPr>
        <w:t>METRICS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1043305</wp:posOffset>
            </wp:positionH>
            <wp:positionV relativeFrom="paragraph">
              <wp:posOffset>181610</wp:posOffset>
            </wp:positionV>
            <wp:extent cx="5597525" cy="397764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244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spacing w:before="4"/>
        <w:rPr>
          <w:b/>
          <w:sz w:val="2"/>
        </w:rPr>
      </w:pPr>
    </w:p>
    <w:p>
      <w:pPr>
        <w:pStyle w:val="7"/>
        <w:ind w:left="222"/>
        <w:rPr>
          <w:sz w:val="20"/>
        </w:rPr>
      </w:pPr>
      <w:r>
        <w:rPr>
          <w:sz w:val="20"/>
        </w:rPr>
        <w:drawing>
          <wp:inline distT="0" distB="0" distL="0" distR="0">
            <wp:extent cx="5643880" cy="757555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201" cy="75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spacing w:before="69" w:line="290" w:lineRule="auto"/>
        <w:ind w:left="2768" w:right="3642" w:firstLine="1117"/>
        <w:jc w:val="left"/>
        <w:rPr>
          <w:b/>
          <w:sz w:val="28"/>
        </w:rPr>
      </w:pPr>
      <w:r>
        <w:rPr>
          <w:b/>
          <w:sz w:val="28"/>
        </w:rPr>
        <w:t>CHAPTER 10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ADVANTAGES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DISADVANTAGES</w:t>
      </w:r>
    </w:p>
    <w:p>
      <w:pPr>
        <w:pStyle w:val="7"/>
        <w:spacing w:before="6"/>
        <w:rPr>
          <w:b/>
          <w:sz w:val="26"/>
        </w:rPr>
      </w:pPr>
    </w:p>
    <w:p>
      <w:pPr>
        <w:pStyle w:val="4"/>
        <w:spacing w:before="95"/>
        <w:ind w:left="119" w:firstLine="0"/>
      </w:pPr>
      <w:r>
        <w:rPr>
          <w:w w:val="105"/>
        </w:rPr>
        <w:t>ADVANTAGES</w:t>
      </w:r>
    </w:p>
    <w:p>
      <w:pPr>
        <w:pStyle w:val="7"/>
        <w:spacing w:before="6"/>
        <w:rPr>
          <w:b/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Reduces</w:t>
      </w:r>
      <w:r>
        <w:rPr>
          <w:spacing w:val="-13"/>
          <w:sz w:val="22"/>
        </w:rPr>
        <w:t xml:space="preserve"> </w:t>
      </w:r>
      <w:r>
        <w:rPr>
          <w:sz w:val="22"/>
        </w:rPr>
        <w:t>manual</w:t>
      </w:r>
      <w:r>
        <w:rPr>
          <w:spacing w:val="-12"/>
          <w:sz w:val="22"/>
        </w:rPr>
        <w:t xml:space="preserve"> </w:t>
      </w:r>
      <w:r>
        <w:rPr>
          <w:sz w:val="22"/>
        </w:rPr>
        <w:t>work</w:t>
      </w:r>
    </w:p>
    <w:p>
      <w:pPr>
        <w:pStyle w:val="7"/>
        <w:spacing w:before="6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pacing w:val="-1"/>
          <w:sz w:val="22"/>
        </w:rPr>
        <w:t>More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accurate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than</w:t>
      </w:r>
      <w:r>
        <w:rPr>
          <w:spacing w:val="-12"/>
          <w:sz w:val="22"/>
        </w:rPr>
        <w:t xml:space="preserve"> </w:t>
      </w:r>
      <w:r>
        <w:rPr>
          <w:sz w:val="22"/>
        </w:rPr>
        <w:t>average</w:t>
      </w:r>
      <w:r>
        <w:rPr>
          <w:spacing w:val="-12"/>
          <w:sz w:val="22"/>
        </w:rPr>
        <w:t xml:space="preserve"> </w:t>
      </w:r>
      <w:r>
        <w:rPr>
          <w:sz w:val="22"/>
        </w:rPr>
        <w:t>human</w:t>
      </w:r>
    </w:p>
    <w:p>
      <w:pPr>
        <w:pStyle w:val="7"/>
        <w:spacing w:before="6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Capable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7"/>
          <w:sz w:val="22"/>
        </w:rPr>
        <w:t xml:space="preserve"> </w:t>
      </w:r>
      <w:r>
        <w:rPr>
          <w:sz w:val="22"/>
        </w:rPr>
        <w:t>handling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7"/>
          <w:sz w:val="22"/>
        </w:rPr>
        <w:t xml:space="preserve"> </w:t>
      </w:r>
      <w:r>
        <w:rPr>
          <w:sz w:val="22"/>
        </w:rPr>
        <w:t>lot</w:t>
      </w:r>
      <w:r>
        <w:rPr>
          <w:spacing w:val="-7"/>
          <w:sz w:val="22"/>
        </w:rPr>
        <w:t xml:space="preserve"> </w:t>
      </w:r>
      <w:r>
        <w:rPr>
          <w:sz w:val="22"/>
        </w:rPr>
        <w:t>of</w:t>
      </w:r>
      <w:r>
        <w:rPr>
          <w:spacing w:val="-7"/>
          <w:sz w:val="22"/>
        </w:rPr>
        <w:t xml:space="preserve"> </w:t>
      </w:r>
      <w:r>
        <w:rPr>
          <w:sz w:val="22"/>
        </w:rPr>
        <w:t>data</w:t>
      </w:r>
    </w:p>
    <w:p>
      <w:pPr>
        <w:pStyle w:val="7"/>
        <w:spacing w:before="6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Can</w:t>
      </w:r>
      <w:r>
        <w:rPr>
          <w:spacing w:val="-10"/>
          <w:sz w:val="22"/>
        </w:rPr>
        <w:t xml:space="preserve"> </w:t>
      </w:r>
      <w:r>
        <w:rPr>
          <w:sz w:val="22"/>
        </w:rPr>
        <w:t>be</w:t>
      </w:r>
      <w:r>
        <w:rPr>
          <w:spacing w:val="-10"/>
          <w:sz w:val="22"/>
        </w:rPr>
        <w:t xml:space="preserve"> </w:t>
      </w:r>
      <w:r>
        <w:rPr>
          <w:sz w:val="22"/>
        </w:rPr>
        <w:t>used</w:t>
      </w:r>
      <w:r>
        <w:rPr>
          <w:spacing w:val="-10"/>
          <w:sz w:val="22"/>
        </w:rPr>
        <w:t xml:space="preserve"> </w:t>
      </w:r>
      <w:r>
        <w:rPr>
          <w:sz w:val="22"/>
        </w:rPr>
        <w:t>anywhere</w:t>
      </w:r>
      <w:r>
        <w:rPr>
          <w:spacing w:val="-9"/>
          <w:sz w:val="22"/>
        </w:rPr>
        <w:t xml:space="preserve"> </w:t>
      </w:r>
      <w:r>
        <w:rPr>
          <w:sz w:val="22"/>
        </w:rPr>
        <w:t>from</w:t>
      </w:r>
      <w:r>
        <w:rPr>
          <w:spacing w:val="-10"/>
          <w:sz w:val="22"/>
        </w:rPr>
        <w:t xml:space="preserve"> </w:t>
      </w:r>
      <w:r>
        <w:rPr>
          <w:sz w:val="22"/>
        </w:rPr>
        <w:t>any</w:t>
      </w:r>
      <w:r>
        <w:rPr>
          <w:spacing w:val="-10"/>
          <w:sz w:val="22"/>
        </w:rPr>
        <w:t xml:space="preserve"> </w:t>
      </w:r>
      <w:r>
        <w:rPr>
          <w:sz w:val="22"/>
        </w:rPr>
        <w:t>device</w:t>
      </w:r>
    </w:p>
    <w:p>
      <w:pPr>
        <w:pStyle w:val="7"/>
        <w:spacing w:before="6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pacing w:val="-1"/>
          <w:sz w:val="22"/>
        </w:rPr>
        <w:t>Neural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Network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is</w:t>
      </w:r>
      <w:r>
        <w:rPr>
          <w:spacing w:val="-12"/>
          <w:sz w:val="22"/>
        </w:rPr>
        <w:t xml:space="preserve"> </w:t>
      </w:r>
      <w:r>
        <w:rPr>
          <w:spacing w:val="-1"/>
          <w:sz w:val="22"/>
        </w:rPr>
        <w:t>used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z w:val="22"/>
        </w:rPr>
        <w:t>train</w:t>
      </w:r>
      <w:r>
        <w:rPr>
          <w:spacing w:val="-13"/>
          <w:sz w:val="22"/>
        </w:rPr>
        <w:t xml:space="preserve"> </w:t>
      </w:r>
      <w:r>
        <w:rPr>
          <w:sz w:val="22"/>
        </w:rPr>
        <w:t>and</w:t>
      </w:r>
      <w:r>
        <w:rPr>
          <w:spacing w:val="-12"/>
          <w:sz w:val="22"/>
        </w:rPr>
        <w:t xml:space="preserve"> </w:t>
      </w:r>
      <w:r>
        <w:rPr>
          <w:sz w:val="22"/>
        </w:rPr>
        <w:t>identify</w:t>
      </w:r>
      <w:r>
        <w:rPr>
          <w:spacing w:val="-13"/>
          <w:sz w:val="22"/>
        </w:rPr>
        <w:t xml:space="preserve"> </w:t>
      </w:r>
      <w:r>
        <w:rPr>
          <w:sz w:val="22"/>
        </w:rPr>
        <w:t>written</w:t>
      </w:r>
      <w:r>
        <w:rPr>
          <w:spacing w:val="-12"/>
          <w:sz w:val="22"/>
        </w:rPr>
        <w:t xml:space="preserve"> </w:t>
      </w:r>
      <w:r>
        <w:rPr>
          <w:sz w:val="22"/>
        </w:rPr>
        <w:t>digits</w:t>
      </w:r>
      <w:r>
        <w:rPr>
          <w:spacing w:val="-13"/>
          <w:sz w:val="22"/>
        </w:rPr>
        <w:t xml:space="preserve"> </w:t>
      </w:r>
      <w:r>
        <w:rPr>
          <w:sz w:val="22"/>
        </w:rPr>
        <w:t>for</w:t>
      </w:r>
      <w:r>
        <w:rPr>
          <w:spacing w:val="-13"/>
          <w:sz w:val="22"/>
        </w:rPr>
        <w:t xml:space="preserve"> </w:t>
      </w:r>
      <w:r>
        <w:rPr>
          <w:sz w:val="22"/>
        </w:rPr>
        <w:t>greater</w:t>
      </w:r>
      <w:r>
        <w:rPr>
          <w:spacing w:val="-12"/>
          <w:sz w:val="22"/>
        </w:rPr>
        <w:t xml:space="preserve"> </w:t>
      </w:r>
      <w:r>
        <w:rPr>
          <w:sz w:val="22"/>
        </w:rPr>
        <w:t>eﬃciency.</w:t>
      </w:r>
    </w:p>
    <w:p>
      <w:pPr>
        <w:pStyle w:val="7"/>
        <w:spacing w:before="6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The</w:t>
      </w:r>
      <w:r>
        <w:rPr>
          <w:spacing w:val="-14"/>
          <w:sz w:val="22"/>
        </w:rPr>
        <w:t xml:space="preserve"> </w:t>
      </w:r>
      <w:r>
        <w:rPr>
          <w:sz w:val="22"/>
        </w:rPr>
        <w:t>accuracy</w:t>
      </w:r>
      <w:r>
        <w:rPr>
          <w:spacing w:val="-13"/>
          <w:sz w:val="22"/>
        </w:rPr>
        <w:t xml:space="preserve"> </w:t>
      </w:r>
      <w:r>
        <w:rPr>
          <w:sz w:val="22"/>
        </w:rPr>
        <w:t>rate</w:t>
      </w:r>
      <w:r>
        <w:rPr>
          <w:spacing w:val="-13"/>
          <w:sz w:val="22"/>
        </w:rPr>
        <w:t xml:space="preserve"> </w:t>
      </w:r>
      <w:r>
        <w:rPr>
          <w:sz w:val="22"/>
        </w:rPr>
        <w:t>is</w:t>
      </w:r>
      <w:r>
        <w:rPr>
          <w:spacing w:val="-13"/>
          <w:sz w:val="22"/>
        </w:rPr>
        <w:t xml:space="preserve"> </w:t>
      </w:r>
      <w:r>
        <w:rPr>
          <w:sz w:val="22"/>
        </w:rPr>
        <w:t>very</w:t>
      </w:r>
      <w:r>
        <w:rPr>
          <w:spacing w:val="-14"/>
          <w:sz w:val="22"/>
        </w:rPr>
        <w:t xml:space="preserve"> </w:t>
      </w:r>
      <w:r>
        <w:rPr>
          <w:sz w:val="22"/>
        </w:rPr>
        <w:t>high.</w:t>
      </w:r>
    </w:p>
    <w:p>
      <w:pPr>
        <w:pStyle w:val="7"/>
        <w:spacing w:before="5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1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Speed</w:t>
      </w:r>
      <w:r>
        <w:rPr>
          <w:spacing w:val="-8"/>
          <w:sz w:val="22"/>
        </w:rPr>
        <w:t xml:space="preserve"> </w:t>
      </w:r>
      <w:r>
        <w:rPr>
          <w:sz w:val="22"/>
        </w:rPr>
        <w:t>of</w:t>
      </w:r>
      <w:r>
        <w:rPr>
          <w:spacing w:val="-8"/>
          <w:sz w:val="22"/>
        </w:rPr>
        <w:t xml:space="preserve"> </w:t>
      </w:r>
      <w:r>
        <w:rPr>
          <w:sz w:val="22"/>
        </w:rPr>
        <w:t>data</w:t>
      </w:r>
      <w:r>
        <w:rPr>
          <w:spacing w:val="-7"/>
          <w:sz w:val="22"/>
        </w:rPr>
        <w:t xml:space="preserve"> </w:t>
      </w:r>
      <w:r>
        <w:rPr>
          <w:sz w:val="22"/>
        </w:rPr>
        <w:t>entry</w:t>
      </w:r>
    </w:p>
    <w:p>
      <w:pPr>
        <w:pStyle w:val="7"/>
        <w:spacing w:before="5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1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It</w:t>
      </w:r>
      <w:r>
        <w:rPr>
          <w:spacing w:val="-10"/>
          <w:sz w:val="22"/>
        </w:rPr>
        <w:t xml:space="preserve"> </w:t>
      </w:r>
      <w:r>
        <w:rPr>
          <w:sz w:val="22"/>
        </w:rPr>
        <w:t>is</w:t>
      </w:r>
      <w:r>
        <w:rPr>
          <w:spacing w:val="-10"/>
          <w:sz w:val="22"/>
        </w:rPr>
        <w:t xml:space="preserve"> </w:t>
      </w:r>
      <w:r>
        <w:rPr>
          <w:sz w:val="22"/>
        </w:rPr>
        <w:t>much</w:t>
      </w:r>
      <w:r>
        <w:rPr>
          <w:spacing w:val="-10"/>
          <w:sz w:val="22"/>
        </w:rPr>
        <w:t xml:space="preserve"> </w:t>
      </w:r>
      <w:r>
        <w:rPr>
          <w:sz w:val="22"/>
        </w:rPr>
        <w:t>easier</w:t>
      </w:r>
      <w:r>
        <w:rPr>
          <w:spacing w:val="-10"/>
          <w:sz w:val="22"/>
        </w:rPr>
        <w:t xml:space="preserve"> </w:t>
      </w:r>
      <w:r>
        <w:rPr>
          <w:sz w:val="22"/>
        </w:rPr>
        <w:t>to</w:t>
      </w:r>
      <w:r>
        <w:rPr>
          <w:spacing w:val="-9"/>
          <w:sz w:val="22"/>
        </w:rPr>
        <w:t xml:space="preserve"> </w:t>
      </w:r>
      <w:r>
        <w:rPr>
          <w:sz w:val="22"/>
        </w:rPr>
        <w:t>dictate</w:t>
      </w:r>
      <w:r>
        <w:rPr>
          <w:spacing w:val="-10"/>
          <w:sz w:val="22"/>
        </w:rPr>
        <w:t xml:space="preserve"> </w:t>
      </w:r>
      <w:r>
        <w:rPr>
          <w:sz w:val="22"/>
        </w:rPr>
        <w:t>the</w:t>
      </w:r>
      <w:r>
        <w:rPr>
          <w:spacing w:val="-10"/>
          <w:sz w:val="22"/>
        </w:rPr>
        <w:t xml:space="preserve"> </w:t>
      </w:r>
      <w:r>
        <w:rPr>
          <w:sz w:val="22"/>
        </w:rPr>
        <w:t>machine</w:t>
      </w:r>
      <w:r>
        <w:rPr>
          <w:spacing w:val="-10"/>
          <w:sz w:val="22"/>
        </w:rPr>
        <w:t xml:space="preserve"> </w:t>
      </w:r>
      <w:r>
        <w:rPr>
          <w:sz w:val="22"/>
        </w:rPr>
        <w:t>than</w:t>
      </w:r>
      <w:r>
        <w:rPr>
          <w:spacing w:val="-9"/>
          <w:sz w:val="22"/>
        </w:rPr>
        <w:t xml:space="preserve"> </w:t>
      </w:r>
      <w:r>
        <w:rPr>
          <w:sz w:val="22"/>
        </w:rPr>
        <w:t>to</w:t>
      </w:r>
      <w:r>
        <w:rPr>
          <w:spacing w:val="-10"/>
          <w:sz w:val="22"/>
        </w:rPr>
        <w:t xml:space="preserve"> </w:t>
      </w:r>
      <w:r>
        <w:rPr>
          <w:sz w:val="22"/>
        </w:rPr>
        <w:t>write</w:t>
      </w:r>
    </w:p>
    <w:p>
      <w:pPr>
        <w:pStyle w:val="7"/>
        <w:spacing w:before="5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Easier</w:t>
      </w:r>
      <w:r>
        <w:rPr>
          <w:spacing w:val="-14"/>
          <w:sz w:val="22"/>
        </w:rPr>
        <w:t xml:space="preserve"> </w:t>
      </w:r>
      <w:r>
        <w:rPr>
          <w:sz w:val="22"/>
        </w:rPr>
        <w:t>data</w:t>
      </w:r>
      <w:r>
        <w:rPr>
          <w:spacing w:val="-14"/>
          <w:sz w:val="22"/>
        </w:rPr>
        <w:t xml:space="preserve"> </w:t>
      </w:r>
      <w:r>
        <w:rPr>
          <w:sz w:val="22"/>
        </w:rPr>
        <w:t>retrieval</w:t>
      </w:r>
    </w:p>
    <w:p>
      <w:pPr>
        <w:pStyle w:val="7"/>
        <w:spacing w:before="6"/>
        <w:rPr>
          <w:sz w:val="30"/>
        </w:rPr>
      </w:pPr>
    </w:p>
    <w:p>
      <w:pPr>
        <w:pStyle w:val="4"/>
        <w:ind w:left="119" w:firstLine="0"/>
      </w:pPr>
      <w:r>
        <w:t>DISADVANTAGES</w:t>
      </w:r>
    </w:p>
    <w:p>
      <w:pPr>
        <w:pStyle w:val="7"/>
        <w:spacing w:before="6"/>
        <w:rPr>
          <w:b/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62"/>
        </w:tabs>
        <w:spacing w:before="0" w:after="0" w:line="240" w:lineRule="auto"/>
        <w:ind w:left="361" w:right="0" w:hanging="188"/>
        <w:jc w:val="left"/>
        <w:rPr>
          <w:rFonts w:ascii="Times New Roman" w:hAnsi="Times New Roman"/>
          <w:sz w:val="22"/>
        </w:rPr>
      </w:pPr>
      <w:r>
        <w:rPr>
          <w:sz w:val="22"/>
        </w:rPr>
        <w:t>Cannot</w:t>
      </w:r>
      <w:r>
        <w:rPr>
          <w:spacing w:val="-12"/>
          <w:sz w:val="22"/>
        </w:rPr>
        <w:t xml:space="preserve"> </w:t>
      </w:r>
      <w:r>
        <w:rPr>
          <w:sz w:val="22"/>
        </w:rPr>
        <w:t>handle</w:t>
      </w:r>
      <w:r>
        <w:rPr>
          <w:spacing w:val="-11"/>
          <w:sz w:val="22"/>
        </w:rPr>
        <w:t xml:space="preserve"> </w:t>
      </w:r>
      <w:r>
        <w:rPr>
          <w:sz w:val="22"/>
        </w:rPr>
        <w:t>complex</w:t>
      </w:r>
      <w:r>
        <w:rPr>
          <w:spacing w:val="-11"/>
          <w:sz w:val="22"/>
        </w:rPr>
        <w:t xml:space="preserve"> </w:t>
      </w:r>
      <w:r>
        <w:rPr>
          <w:sz w:val="22"/>
        </w:rPr>
        <w:t>data</w:t>
      </w:r>
    </w:p>
    <w:p>
      <w:pPr>
        <w:pStyle w:val="7"/>
        <w:spacing w:before="6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All</w:t>
      </w:r>
      <w:r>
        <w:rPr>
          <w:spacing w:val="-9"/>
          <w:sz w:val="22"/>
        </w:rPr>
        <w:t xml:space="preserve"> </w:t>
      </w:r>
      <w:r>
        <w:rPr>
          <w:sz w:val="22"/>
        </w:rPr>
        <w:t>the</w:t>
      </w:r>
      <w:r>
        <w:rPr>
          <w:spacing w:val="-8"/>
          <w:sz w:val="22"/>
        </w:rPr>
        <w:t xml:space="preserve"> </w:t>
      </w:r>
      <w:r>
        <w:rPr>
          <w:sz w:val="22"/>
        </w:rPr>
        <w:t>data</w:t>
      </w:r>
      <w:r>
        <w:rPr>
          <w:spacing w:val="-8"/>
          <w:sz w:val="22"/>
        </w:rPr>
        <w:t xml:space="preserve"> </w:t>
      </w:r>
      <w:r>
        <w:rPr>
          <w:sz w:val="22"/>
        </w:rPr>
        <w:t>must</w:t>
      </w:r>
      <w:r>
        <w:rPr>
          <w:spacing w:val="-8"/>
          <w:sz w:val="22"/>
        </w:rPr>
        <w:t xml:space="preserve"> </w:t>
      </w:r>
      <w:r>
        <w:rPr>
          <w:sz w:val="22"/>
        </w:rPr>
        <w:t>be</w:t>
      </w:r>
      <w:r>
        <w:rPr>
          <w:spacing w:val="-8"/>
          <w:sz w:val="22"/>
        </w:rPr>
        <w:t xml:space="preserve"> </w:t>
      </w:r>
      <w:r>
        <w:rPr>
          <w:sz w:val="22"/>
        </w:rPr>
        <w:t>in</w:t>
      </w:r>
      <w:r>
        <w:rPr>
          <w:spacing w:val="-8"/>
          <w:sz w:val="22"/>
        </w:rPr>
        <w:t xml:space="preserve"> </w:t>
      </w:r>
      <w:r>
        <w:rPr>
          <w:sz w:val="22"/>
        </w:rPr>
        <w:t>digital</w:t>
      </w:r>
      <w:r>
        <w:rPr>
          <w:spacing w:val="-8"/>
          <w:sz w:val="22"/>
        </w:rPr>
        <w:t xml:space="preserve"> </w:t>
      </w:r>
      <w:r>
        <w:rPr>
          <w:sz w:val="22"/>
        </w:rPr>
        <w:t>format</w:t>
      </w:r>
    </w:p>
    <w:p>
      <w:pPr>
        <w:pStyle w:val="7"/>
        <w:spacing w:before="6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Requires</w:t>
      </w:r>
      <w:r>
        <w:rPr>
          <w:spacing w:val="-13"/>
          <w:sz w:val="22"/>
        </w:rPr>
        <w:t xml:space="preserve"> </w:t>
      </w:r>
      <w:r>
        <w:rPr>
          <w:sz w:val="22"/>
        </w:rPr>
        <w:t>a</w:t>
      </w:r>
      <w:r>
        <w:rPr>
          <w:spacing w:val="-12"/>
          <w:sz w:val="22"/>
        </w:rPr>
        <w:t xml:space="preserve"> </w:t>
      </w:r>
      <w:r>
        <w:rPr>
          <w:sz w:val="22"/>
        </w:rPr>
        <w:t>high</w:t>
      </w:r>
      <w:r>
        <w:rPr>
          <w:spacing w:val="-13"/>
          <w:sz w:val="22"/>
        </w:rPr>
        <w:t xml:space="preserve"> </w:t>
      </w:r>
      <w:r>
        <w:rPr>
          <w:sz w:val="22"/>
        </w:rPr>
        <w:t>performance</w:t>
      </w:r>
      <w:r>
        <w:rPr>
          <w:spacing w:val="-12"/>
          <w:sz w:val="22"/>
        </w:rPr>
        <w:t xml:space="preserve"> </w:t>
      </w:r>
      <w:r>
        <w:rPr>
          <w:sz w:val="22"/>
        </w:rPr>
        <w:t>server</w:t>
      </w:r>
      <w:r>
        <w:rPr>
          <w:spacing w:val="-12"/>
          <w:sz w:val="22"/>
        </w:rPr>
        <w:t xml:space="preserve"> </w:t>
      </w:r>
      <w:r>
        <w:rPr>
          <w:sz w:val="22"/>
        </w:rPr>
        <w:t>for</w:t>
      </w:r>
      <w:r>
        <w:rPr>
          <w:spacing w:val="-13"/>
          <w:sz w:val="22"/>
        </w:rPr>
        <w:t xml:space="preserve"> </w:t>
      </w:r>
      <w:r>
        <w:rPr>
          <w:sz w:val="22"/>
        </w:rPr>
        <w:t>faster</w:t>
      </w:r>
      <w:r>
        <w:rPr>
          <w:spacing w:val="-12"/>
          <w:sz w:val="22"/>
        </w:rPr>
        <w:t xml:space="preserve"> </w:t>
      </w:r>
      <w:r>
        <w:rPr>
          <w:sz w:val="22"/>
        </w:rPr>
        <w:t>predictions</w:t>
      </w:r>
    </w:p>
    <w:p>
      <w:pPr>
        <w:pStyle w:val="7"/>
        <w:spacing w:before="6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Prone</w:t>
      </w:r>
      <w:r>
        <w:rPr>
          <w:spacing w:val="-13"/>
          <w:sz w:val="22"/>
        </w:rPr>
        <w:t xml:space="preserve"> </w:t>
      </w:r>
      <w:r>
        <w:rPr>
          <w:sz w:val="22"/>
        </w:rPr>
        <w:t>to</w:t>
      </w:r>
      <w:r>
        <w:rPr>
          <w:spacing w:val="-13"/>
          <w:sz w:val="22"/>
        </w:rPr>
        <w:t xml:space="preserve"> </w:t>
      </w:r>
      <w:r>
        <w:rPr>
          <w:sz w:val="22"/>
        </w:rPr>
        <w:t>occasional</w:t>
      </w:r>
      <w:r>
        <w:rPr>
          <w:spacing w:val="-12"/>
          <w:sz w:val="22"/>
        </w:rPr>
        <w:t xml:space="preserve"> </w:t>
      </w:r>
      <w:r>
        <w:rPr>
          <w:sz w:val="22"/>
        </w:rPr>
        <w:t>errors</w:t>
      </w:r>
    </w:p>
    <w:p>
      <w:pPr>
        <w:pStyle w:val="7"/>
        <w:spacing w:before="6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There</w:t>
      </w:r>
      <w:r>
        <w:rPr>
          <w:spacing w:val="-10"/>
          <w:sz w:val="22"/>
        </w:rPr>
        <w:t xml:space="preserve"> </w:t>
      </w:r>
      <w:r>
        <w:rPr>
          <w:sz w:val="22"/>
        </w:rPr>
        <w:t>is</w:t>
      </w:r>
      <w:r>
        <w:rPr>
          <w:spacing w:val="-10"/>
          <w:sz w:val="22"/>
        </w:rPr>
        <w:t xml:space="preserve"> </w:t>
      </w:r>
      <w:r>
        <w:rPr>
          <w:sz w:val="22"/>
        </w:rPr>
        <w:t>a</w:t>
      </w:r>
      <w:r>
        <w:rPr>
          <w:spacing w:val="-9"/>
          <w:sz w:val="22"/>
        </w:rPr>
        <w:t xml:space="preserve"> </w:t>
      </w:r>
      <w:r>
        <w:rPr>
          <w:sz w:val="22"/>
        </w:rPr>
        <w:t>wide</w:t>
      </w:r>
      <w:r>
        <w:rPr>
          <w:spacing w:val="-10"/>
          <w:sz w:val="22"/>
        </w:rPr>
        <w:t xml:space="preserve"> </w:t>
      </w:r>
      <w:r>
        <w:rPr>
          <w:sz w:val="22"/>
        </w:rPr>
        <w:t>range</w:t>
      </w:r>
      <w:r>
        <w:rPr>
          <w:spacing w:val="-9"/>
          <w:sz w:val="22"/>
        </w:rPr>
        <w:t xml:space="preserve"> </w:t>
      </w:r>
      <w:r>
        <w:rPr>
          <w:sz w:val="22"/>
        </w:rPr>
        <w:t>of</w:t>
      </w:r>
      <w:r>
        <w:rPr>
          <w:spacing w:val="-10"/>
          <w:sz w:val="22"/>
        </w:rPr>
        <w:t xml:space="preserve"> </w:t>
      </w:r>
      <w:r>
        <w:rPr>
          <w:sz w:val="22"/>
        </w:rPr>
        <w:t>handwriting</w:t>
      </w:r>
      <w:r>
        <w:rPr>
          <w:spacing w:val="-9"/>
          <w:sz w:val="22"/>
        </w:rPr>
        <w:t xml:space="preserve"> </w:t>
      </w:r>
      <w:r>
        <w:rPr>
          <w:sz w:val="22"/>
        </w:rPr>
        <w:t>–</w:t>
      </w:r>
      <w:r>
        <w:rPr>
          <w:spacing w:val="-10"/>
          <w:sz w:val="22"/>
        </w:rPr>
        <w:t xml:space="preserve"> </w:t>
      </w:r>
      <w:r>
        <w:rPr>
          <w:sz w:val="22"/>
        </w:rPr>
        <w:t>good</w:t>
      </w:r>
      <w:r>
        <w:rPr>
          <w:spacing w:val="-10"/>
          <w:sz w:val="22"/>
        </w:rPr>
        <w:t xml:space="preserve"> </w:t>
      </w:r>
      <w:r>
        <w:rPr>
          <w:sz w:val="22"/>
        </w:rPr>
        <w:t>and</w:t>
      </w:r>
      <w:r>
        <w:rPr>
          <w:spacing w:val="-9"/>
          <w:sz w:val="22"/>
        </w:rPr>
        <w:t xml:space="preserve"> </w:t>
      </w:r>
      <w:r>
        <w:rPr>
          <w:sz w:val="22"/>
        </w:rPr>
        <w:t>bad.</w:t>
      </w:r>
    </w:p>
    <w:p>
      <w:pPr>
        <w:pStyle w:val="7"/>
        <w:spacing w:before="6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0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It</w:t>
      </w:r>
      <w:r>
        <w:rPr>
          <w:spacing w:val="-13"/>
          <w:sz w:val="22"/>
        </w:rPr>
        <w:t xml:space="preserve"> </w:t>
      </w:r>
      <w:r>
        <w:rPr>
          <w:sz w:val="22"/>
        </w:rPr>
        <w:t>is</w:t>
      </w:r>
      <w:r>
        <w:rPr>
          <w:spacing w:val="-12"/>
          <w:sz w:val="22"/>
        </w:rPr>
        <w:t xml:space="preserve"> </w:t>
      </w:r>
      <w:r>
        <w:rPr>
          <w:sz w:val="22"/>
        </w:rPr>
        <w:t>tricky</w:t>
      </w:r>
      <w:r>
        <w:rPr>
          <w:spacing w:val="-12"/>
          <w:sz w:val="22"/>
        </w:rPr>
        <w:t xml:space="preserve"> </w:t>
      </w:r>
      <w:r>
        <w:rPr>
          <w:sz w:val="22"/>
        </w:rPr>
        <w:t>for</w:t>
      </w:r>
      <w:r>
        <w:rPr>
          <w:spacing w:val="-12"/>
          <w:sz w:val="22"/>
        </w:rPr>
        <w:t xml:space="preserve"> </w:t>
      </w:r>
      <w:r>
        <w:rPr>
          <w:sz w:val="22"/>
        </w:rPr>
        <w:t>programmers</w:t>
      </w:r>
      <w:r>
        <w:rPr>
          <w:spacing w:val="-12"/>
          <w:sz w:val="22"/>
        </w:rPr>
        <w:t xml:space="preserve"> </w:t>
      </w:r>
      <w:r>
        <w:rPr>
          <w:sz w:val="22"/>
        </w:rPr>
        <w:t>to</w:t>
      </w:r>
      <w:r>
        <w:rPr>
          <w:spacing w:val="-12"/>
          <w:sz w:val="22"/>
        </w:rPr>
        <w:t xml:space="preserve"> </w:t>
      </w:r>
      <w:r>
        <w:rPr>
          <w:sz w:val="22"/>
        </w:rPr>
        <w:t>provide</w:t>
      </w:r>
      <w:r>
        <w:rPr>
          <w:spacing w:val="-12"/>
          <w:sz w:val="22"/>
        </w:rPr>
        <w:t xml:space="preserve"> </w:t>
      </w:r>
      <w:r>
        <w:rPr>
          <w:sz w:val="22"/>
        </w:rPr>
        <w:t>enough</w:t>
      </w:r>
      <w:r>
        <w:rPr>
          <w:spacing w:val="-13"/>
          <w:sz w:val="22"/>
        </w:rPr>
        <w:t xml:space="preserve"> </w:t>
      </w:r>
      <w:r>
        <w:rPr>
          <w:sz w:val="22"/>
        </w:rPr>
        <w:t>examples</w:t>
      </w:r>
      <w:r>
        <w:rPr>
          <w:spacing w:val="-12"/>
          <w:sz w:val="22"/>
        </w:rPr>
        <w:t xml:space="preserve"> </w:t>
      </w:r>
      <w:r>
        <w:rPr>
          <w:sz w:val="22"/>
        </w:rPr>
        <w:t>of</w:t>
      </w:r>
      <w:r>
        <w:rPr>
          <w:spacing w:val="-12"/>
          <w:sz w:val="22"/>
        </w:rPr>
        <w:t xml:space="preserve"> </w:t>
      </w:r>
      <w:r>
        <w:rPr>
          <w:sz w:val="22"/>
        </w:rPr>
        <w:t>how</w:t>
      </w:r>
      <w:r>
        <w:rPr>
          <w:spacing w:val="-12"/>
          <w:sz w:val="22"/>
        </w:rPr>
        <w:t xml:space="preserve"> </w:t>
      </w:r>
      <w:r>
        <w:rPr>
          <w:sz w:val="22"/>
        </w:rPr>
        <w:t>every</w:t>
      </w:r>
      <w:r>
        <w:rPr>
          <w:spacing w:val="-12"/>
          <w:sz w:val="22"/>
        </w:rPr>
        <w:t xml:space="preserve"> </w:t>
      </w:r>
      <w:r>
        <w:rPr>
          <w:sz w:val="22"/>
        </w:rPr>
        <w:t>character</w:t>
      </w:r>
      <w:r>
        <w:rPr>
          <w:spacing w:val="-12"/>
          <w:sz w:val="22"/>
        </w:rPr>
        <w:t xml:space="preserve"> </w:t>
      </w:r>
      <w:r>
        <w:rPr>
          <w:sz w:val="22"/>
        </w:rPr>
        <w:t>might</w:t>
      </w:r>
      <w:r>
        <w:rPr>
          <w:spacing w:val="-12"/>
          <w:sz w:val="22"/>
        </w:rPr>
        <w:t xml:space="preserve"> </w:t>
      </w:r>
      <w:r>
        <w:rPr>
          <w:sz w:val="22"/>
        </w:rPr>
        <w:t>look.</w:t>
      </w:r>
    </w:p>
    <w:p>
      <w:pPr>
        <w:pStyle w:val="7"/>
        <w:spacing w:before="5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1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z w:val="22"/>
        </w:rPr>
        <w:t>Customers</w:t>
      </w:r>
      <w:r>
        <w:rPr>
          <w:spacing w:val="-14"/>
          <w:sz w:val="22"/>
        </w:rPr>
        <w:t xml:space="preserve"> </w:t>
      </w:r>
      <w:r>
        <w:rPr>
          <w:sz w:val="22"/>
        </w:rPr>
        <w:t>must</w:t>
      </w:r>
      <w:r>
        <w:rPr>
          <w:spacing w:val="-13"/>
          <w:sz w:val="22"/>
        </w:rPr>
        <w:t xml:space="preserve"> </w:t>
      </w:r>
      <w:r>
        <w:rPr>
          <w:sz w:val="22"/>
        </w:rPr>
        <w:t>try</w:t>
      </w:r>
      <w:r>
        <w:rPr>
          <w:spacing w:val="-13"/>
          <w:sz w:val="22"/>
        </w:rPr>
        <w:t xml:space="preserve"> </w:t>
      </w:r>
      <w:r>
        <w:rPr>
          <w:sz w:val="22"/>
        </w:rPr>
        <w:t>with</w:t>
      </w:r>
      <w:r>
        <w:rPr>
          <w:spacing w:val="-14"/>
          <w:sz w:val="22"/>
        </w:rPr>
        <w:t xml:space="preserve"> </w:t>
      </w:r>
      <w:r>
        <w:rPr>
          <w:sz w:val="22"/>
        </w:rPr>
        <w:t>clear</w:t>
      </w:r>
      <w:r>
        <w:rPr>
          <w:spacing w:val="-13"/>
          <w:sz w:val="22"/>
        </w:rPr>
        <w:t xml:space="preserve"> </w:t>
      </w:r>
      <w:r>
        <w:rPr>
          <w:sz w:val="22"/>
        </w:rPr>
        <w:t>image</w:t>
      </w:r>
      <w:r>
        <w:rPr>
          <w:spacing w:val="-13"/>
          <w:sz w:val="22"/>
        </w:rPr>
        <w:t xml:space="preserve"> </w:t>
      </w:r>
      <w:r>
        <w:rPr>
          <w:sz w:val="22"/>
        </w:rPr>
        <w:t>and</w:t>
      </w:r>
      <w:r>
        <w:rPr>
          <w:spacing w:val="-14"/>
          <w:sz w:val="22"/>
        </w:rPr>
        <w:t xml:space="preserve"> </w:t>
      </w:r>
      <w:r>
        <w:rPr>
          <w:sz w:val="22"/>
        </w:rPr>
        <w:t>neat</w:t>
      </w:r>
      <w:r>
        <w:rPr>
          <w:spacing w:val="-13"/>
          <w:sz w:val="22"/>
        </w:rPr>
        <w:t xml:space="preserve"> </w:t>
      </w:r>
      <w:r>
        <w:rPr>
          <w:sz w:val="22"/>
        </w:rPr>
        <w:t>handwriting</w:t>
      </w:r>
      <w:r>
        <w:rPr>
          <w:spacing w:val="-13"/>
          <w:sz w:val="22"/>
        </w:rPr>
        <w:t xml:space="preserve"> </w:t>
      </w:r>
      <w:r>
        <w:rPr>
          <w:sz w:val="22"/>
        </w:rPr>
        <w:t>to</w:t>
      </w:r>
      <w:r>
        <w:rPr>
          <w:spacing w:val="-14"/>
          <w:sz w:val="22"/>
        </w:rPr>
        <w:t xml:space="preserve"> </w:t>
      </w:r>
      <w:r>
        <w:rPr>
          <w:sz w:val="22"/>
        </w:rPr>
        <w:t>get</w:t>
      </w:r>
      <w:r>
        <w:rPr>
          <w:spacing w:val="-13"/>
          <w:sz w:val="22"/>
        </w:rPr>
        <w:t xml:space="preserve"> </w:t>
      </w:r>
      <w:r>
        <w:rPr>
          <w:sz w:val="22"/>
        </w:rPr>
        <w:t>accuracy</w:t>
      </w:r>
      <w:r>
        <w:rPr>
          <w:spacing w:val="-13"/>
          <w:sz w:val="22"/>
        </w:rPr>
        <w:t xml:space="preserve"> </w:t>
      </w:r>
      <w:r>
        <w:rPr>
          <w:sz w:val="22"/>
        </w:rPr>
        <w:t>in</w:t>
      </w:r>
      <w:r>
        <w:rPr>
          <w:spacing w:val="-13"/>
          <w:sz w:val="22"/>
        </w:rPr>
        <w:t xml:space="preserve"> </w:t>
      </w:r>
      <w:r>
        <w:rPr>
          <w:sz w:val="22"/>
        </w:rPr>
        <w:t>digits.</w:t>
      </w:r>
    </w:p>
    <w:p>
      <w:pPr>
        <w:pStyle w:val="7"/>
        <w:spacing w:before="5"/>
        <w:rPr>
          <w:sz w:val="30"/>
        </w:rPr>
      </w:pPr>
    </w:p>
    <w:p>
      <w:pPr>
        <w:pStyle w:val="9"/>
        <w:numPr>
          <w:ilvl w:val="0"/>
          <w:numId w:val="13"/>
        </w:numPr>
        <w:tabs>
          <w:tab w:val="left" w:pos="308"/>
        </w:tabs>
        <w:spacing w:before="1" w:after="0" w:line="240" w:lineRule="auto"/>
        <w:ind w:left="307" w:right="0" w:hanging="189"/>
        <w:jc w:val="left"/>
        <w:rPr>
          <w:rFonts w:ascii="Times New Roman" w:hAnsi="Times New Roman"/>
          <w:sz w:val="22"/>
        </w:rPr>
      </w:pPr>
      <w:r>
        <w:rPr>
          <w:spacing w:val="-1"/>
          <w:sz w:val="22"/>
        </w:rPr>
        <w:t>Unclear</w:t>
      </w:r>
      <w:r>
        <w:rPr>
          <w:spacing w:val="-13"/>
          <w:sz w:val="22"/>
        </w:rPr>
        <w:t xml:space="preserve"> </w:t>
      </w:r>
      <w:r>
        <w:rPr>
          <w:spacing w:val="-1"/>
          <w:sz w:val="22"/>
        </w:rPr>
        <w:t>image</w:t>
      </w:r>
      <w:r>
        <w:rPr>
          <w:spacing w:val="-13"/>
          <w:sz w:val="22"/>
        </w:rPr>
        <w:t xml:space="preserve"> </w:t>
      </w:r>
      <w:r>
        <w:rPr>
          <w:sz w:val="22"/>
        </w:rPr>
        <w:t>will</w:t>
      </w:r>
      <w:r>
        <w:rPr>
          <w:spacing w:val="-12"/>
          <w:sz w:val="22"/>
        </w:rPr>
        <w:t xml:space="preserve"> </w:t>
      </w:r>
      <w:r>
        <w:rPr>
          <w:sz w:val="22"/>
        </w:rPr>
        <w:t>not</w:t>
      </w:r>
      <w:r>
        <w:rPr>
          <w:spacing w:val="-13"/>
          <w:sz w:val="22"/>
        </w:rPr>
        <w:t xml:space="preserve"> </w:t>
      </w:r>
      <w:r>
        <w:rPr>
          <w:sz w:val="22"/>
        </w:rPr>
        <w:t>give</w:t>
      </w:r>
      <w:r>
        <w:rPr>
          <w:spacing w:val="-12"/>
          <w:sz w:val="22"/>
        </w:rPr>
        <w:t xml:space="preserve"> </w:t>
      </w:r>
      <w:r>
        <w:rPr>
          <w:sz w:val="22"/>
        </w:rPr>
        <w:t>accurate</w:t>
      </w:r>
      <w:r>
        <w:rPr>
          <w:spacing w:val="-13"/>
          <w:sz w:val="22"/>
        </w:rPr>
        <w:t xml:space="preserve"> </w:t>
      </w:r>
      <w:r>
        <w:rPr>
          <w:sz w:val="22"/>
        </w:rPr>
        <w:t>results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spacing w:before="76" w:line="290" w:lineRule="auto"/>
        <w:ind w:left="3766" w:right="4971" w:hanging="112"/>
        <w:jc w:val="center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7"/>
          <w:sz w:val="32"/>
        </w:rPr>
        <w:t xml:space="preserve"> </w:t>
      </w:r>
      <w:r>
        <w:rPr>
          <w:b/>
          <w:sz w:val="32"/>
        </w:rPr>
        <w:t>11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CONCLUSION</w:t>
      </w:r>
    </w:p>
    <w:p>
      <w:pPr>
        <w:pStyle w:val="7"/>
        <w:rPr>
          <w:b/>
          <w:sz w:val="36"/>
        </w:rPr>
      </w:pPr>
    </w:p>
    <w:p>
      <w:pPr>
        <w:pStyle w:val="7"/>
        <w:rPr>
          <w:b/>
          <w:sz w:val="36"/>
        </w:rPr>
      </w:pPr>
    </w:p>
    <w:p>
      <w:pPr>
        <w:pStyle w:val="7"/>
        <w:rPr>
          <w:b/>
          <w:sz w:val="36"/>
        </w:rPr>
      </w:pPr>
    </w:p>
    <w:p>
      <w:pPr>
        <w:pStyle w:val="7"/>
        <w:spacing w:before="4"/>
        <w:rPr>
          <w:b/>
          <w:sz w:val="48"/>
        </w:rPr>
      </w:pPr>
    </w:p>
    <w:p>
      <w:pPr>
        <w:spacing w:before="0" w:line="288" w:lineRule="auto"/>
        <w:ind w:left="119" w:right="1246" w:firstLine="0"/>
        <w:jc w:val="both"/>
        <w:rPr>
          <w:sz w:val="24"/>
        </w:rPr>
      </w:pPr>
      <w:r>
        <w:rPr>
          <w:sz w:val="24"/>
        </w:rPr>
        <w:t>Convolutional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(CNN)</w:t>
      </w:r>
      <w:r>
        <w:rPr>
          <w:spacing w:val="1"/>
          <w:sz w:val="24"/>
        </w:rPr>
        <w:t xml:space="preserve"> </w:t>
      </w:r>
      <w:r>
        <w:rPr>
          <w:sz w:val="24"/>
        </w:rPr>
        <w:t>adds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signiﬁcant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Manuscript Document Recognition System. This paper tells us the effectiveness of</w:t>
      </w:r>
      <w:r>
        <w:rPr>
          <w:spacing w:val="1"/>
          <w:sz w:val="24"/>
        </w:rPr>
        <w:t xml:space="preserve"> </w:t>
      </w:r>
      <w:r>
        <w:rPr>
          <w:sz w:val="24"/>
        </w:rPr>
        <w:t>CNNbased classiﬁcation of data and pre-processing methods. Our model clearly sees</w:t>
      </w:r>
      <w:r>
        <w:rPr>
          <w:spacing w:val="1"/>
          <w:sz w:val="24"/>
        </w:rPr>
        <w:t xml:space="preserve"> </w:t>
      </w:r>
      <w:r>
        <w:rPr>
          <w:sz w:val="24"/>
        </w:rPr>
        <w:t>handwriting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achieves</w:t>
      </w:r>
      <w:r>
        <w:rPr>
          <w:spacing w:val="1"/>
          <w:sz w:val="24"/>
        </w:rPr>
        <w:t xml:space="preserve"> </w:t>
      </w:r>
      <w:r>
        <w:rPr>
          <w:sz w:val="24"/>
        </w:rPr>
        <w:t>outgoing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82.16%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 of up to 69.16%. However the model can be continuously developed using</w:t>
      </w:r>
      <w:r>
        <w:rPr>
          <w:spacing w:val="1"/>
          <w:sz w:val="24"/>
        </w:rPr>
        <w:t xml:space="preserve"> </w:t>
      </w:r>
      <w:r>
        <w:rPr>
          <w:sz w:val="24"/>
        </w:rPr>
        <w:t>multiple training samples. This will help the model to learn as well as the generalize</w:t>
      </w:r>
      <w:r>
        <w:rPr>
          <w:spacing w:val="1"/>
          <w:sz w:val="24"/>
        </w:rPr>
        <w:t xml:space="preserve"> </w:t>
      </w:r>
      <w:r>
        <w:rPr>
          <w:sz w:val="24"/>
        </w:rPr>
        <w:t>better. There are many images in the training set that are completely invisible to the</w:t>
      </w:r>
      <w:r>
        <w:rPr>
          <w:spacing w:val="1"/>
          <w:sz w:val="24"/>
        </w:rPr>
        <w:t xml:space="preserve"> </w:t>
      </w:r>
      <w:r>
        <w:rPr>
          <w:sz w:val="24"/>
        </w:rPr>
        <w:t>human</w:t>
      </w:r>
      <w:r>
        <w:rPr>
          <w:spacing w:val="-2"/>
          <w:sz w:val="24"/>
        </w:rPr>
        <w:t xml:space="preserve"> </w:t>
      </w:r>
      <w:r>
        <w:rPr>
          <w:sz w:val="24"/>
        </w:rPr>
        <w:t>eye.</w:t>
      </w:r>
    </w:p>
    <w:p>
      <w:pPr>
        <w:pStyle w:val="7"/>
        <w:spacing w:before="9"/>
        <w:rPr>
          <w:sz w:val="25"/>
        </w:rPr>
      </w:pPr>
    </w:p>
    <w:p>
      <w:pPr>
        <w:spacing w:before="1" w:line="288" w:lineRule="auto"/>
        <w:ind w:left="119" w:right="1246" w:firstLine="1260"/>
        <w:jc w:val="both"/>
        <w:rPr>
          <w:sz w:val="24"/>
        </w:rPr>
      </w:pPr>
      <w:r>
        <w:rPr>
          <w:sz w:val="24"/>
        </w:rPr>
        <w:t>This project demonstrated a web application that uses machine learning to</w:t>
      </w:r>
      <w:r>
        <w:rPr>
          <w:spacing w:val="1"/>
          <w:sz w:val="24"/>
        </w:rPr>
        <w:t xml:space="preserve"> </w:t>
      </w:r>
      <w:r>
        <w:rPr>
          <w:sz w:val="24"/>
        </w:rPr>
        <w:t>recognize</w:t>
      </w:r>
      <w:r>
        <w:rPr>
          <w:spacing w:val="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1"/>
          <w:sz w:val="24"/>
        </w:rPr>
        <w:t xml:space="preserve"> </w:t>
      </w:r>
      <w:r>
        <w:rPr>
          <w:sz w:val="24"/>
        </w:rPr>
        <w:t>numbers.</w:t>
      </w:r>
      <w:r>
        <w:rPr>
          <w:spacing w:val="1"/>
          <w:sz w:val="24"/>
        </w:rPr>
        <w:t xml:space="preserve"> </w:t>
      </w:r>
      <w:r>
        <w:rPr>
          <w:sz w:val="24"/>
        </w:rPr>
        <w:t>Flask,</w:t>
      </w:r>
      <w:r>
        <w:rPr>
          <w:spacing w:val="1"/>
          <w:sz w:val="24"/>
        </w:rPr>
        <w:t xml:space="preserve"> </w:t>
      </w:r>
      <w:r>
        <w:rPr>
          <w:sz w:val="24"/>
        </w:rPr>
        <w:t>HTML,</w:t>
      </w:r>
      <w:r>
        <w:rPr>
          <w:spacing w:val="1"/>
          <w:sz w:val="24"/>
        </w:rPr>
        <w:t xml:space="preserve"> </w:t>
      </w:r>
      <w:r>
        <w:rPr>
          <w:sz w:val="24"/>
        </w:rPr>
        <w:t>CSS,</w:t>
      </w:r>
      <w:r>
        <w:rPr>
          <w:spacing w:val="1"/>
          <w:sz w:val="24"/>
        </w:rPr>
        <w:t xml:space="preserve"> </w:t>
      </w:r>
      <w:r>
        <w:rPr>
          <w:sz w:val="24"/>
        </w:rPr>
        <w:t>JavaScript,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few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 were used to create this project. The model predicts the handwritten digit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CNN</w:t>
      </w:r>
      <w:r>
        <w:rPr>
          <w:spacing w:val="-8"/>
          <w:sz w:val="24"/>
        </w:rPr>
        <w:t xml:space="preserve"> </w:t>
      </w:r>
      <w:r>
        <w:rPr>
          <w:sz w:val="24"/>
        </w:rPr>
        <w:t>network.</w:t>
      </w:r>
      <w:r>
        <w:rPr>
          <w:spacing w:val="-8"/>
          <w:sz w:val="24"/>
        </w:rPr>
        <w:t xml:space="preserve"> </w:t>
      </w:r>
      <w:r>
        <w:rPr>
          <w:sz w:val="24"/>
        </w:rPr>
        <w:t>During</w:t>
      </w:r>
      <w:r>
        <w:rPr>
          <w:spacing w:val="-8"/>
          <w:sz w:val="24"/>
        </w:rPr>
        <w:t xml:space="preserve"> </w:t>
      </w:r>
      <w:r>
        <w:rPr>
          <w:sz w:val="24"/>
        </w:rPr>
        <w:t>testing,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achieved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99.61%</w:t>
      </w:r>
      <w:r>
        <w:rPr>
          <w:spacing w:val="-8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8"/>
          <w:sz w:val="24"/>
        </w:rPr>
        <w:t xml:space="preserve"> </w:t>
      </w:r>
      <w:r>
        <w:rPr>
          <w:sz w:val="24"/>
        </w:rPr>
        <w:t>rate.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proposed</w:t>
      </w:r>
      <w:r>
        <w:rPr>
          <w:spacing w:val="6"/>
          <w:sz w:val="24"/>
        </w:rPr>
        <w:t xml:space="preserve"> </w:t>
      </w:r>
      <w:r>
        <w:rPr>
          <w:sz w:val="24"/>
        </w:rPr>
        <w:t>project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scalable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7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handle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huge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users.</w:t>
      </w:r>
      <w:r>
        <w:rPr>
          <w:spacing w:val="-7"/>
          <w:sz w:val="24"/>
        </w:rPr>
        <w:t xml:space="preserve"> </w:t>
      </w:r>
      <w:r>
        <w:rPr>
          <w:sz w:val="24"/>
        </w:rPr>
        <w:t>Since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8"/>
          <w:sz w:val="24"/>
        </w:rPr>
        <w:t xml:space="preserve"> </w:t>
      </w:r>
      <w:r>
        <w:rPr>
          <w:sz w:val="24"/>
        </w:rPr>
        <w:t>web application, it is compatible with any device that can run a browser.This project is</w:t>
      </w:r>
      <w:r>
        <w:rPr>
          <w:spacing w:val="1"/>
          <w:sz w:val="24"/>
        </w:rPr>
        <w:t xml:space="preserve"> </w:t>
      </w:r>
      <w:r>
        <w:rPr>
          <w:sz w:val="24"/>
        </w:rPr>
        <w:t>extremely useful in real-world scenarios such as recognizing numberplates of vehicles,</w:t>
      </w:r>
      <w:r>
        <w:rPr>
          <w:spacing w:val="-57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bank</w:t>
      </w:r>
      <w:r>
        <w:rPr>
          <w:spacing w:val="1"/>
          <w:sz w:val="24"/>
        </w:rPr>
        <w:t xml:space="preserve"> </w:t>
      </w:r>
      <w:r>
        <w:rPr>
          <w:sz w:val="24"/>
        </w:rPr>
        <w:t>cheque</w:t>
      </w:r>
      <w:r>
        <w:rPr>
          <w:spacing w:val="1"/>
          <w:sz w:val="24"/>
        </w:rPr>
        <w:t xml:space="preserve"> </w:t>
      </w:r>
      <w:r>
        <w:rPr>
          <w:sz w:val="24"/>
        </w:rPr>
        <w:t>amounts,</w:t>
      </w:r>
      <w:r>
        <w:rPr>
          <w:spacing w:val="1"/>
          <w:sz w:val="24"/>
        </w:rPr>
        <w:t xml:space="preserve"> </w:t>
      </w:r>
      <w:r>
        <w:rPr>
          <w:sz w:val="24"/>
        </w:rPr>
        <w:t>numeric</w:t>
      </w:r>
      <w:r>
        <w:rPr>
          <w:spacing w:val="1"/>
          <w:sz w:val="24"/>
        </w:rPr>
        <w:t xml:space="preserve"> </w:t>
      </w:r>
      <w:r>
        <w:rPr>
          <w:sz w:val="24"/>
        </w:rPr>
        <w:t>entries in forms ﬁlled up by hand (tax</w:t>
      </w:r>
      <w:r>
        <w:rPr>
          <w:spacing w:val="1"/>
          <w:sz w:val="24"/>
        </w:rPr>
        <w:t xml:space="preserve"> </w:t>
      </w:r>
      <w:r>
        <w:rPr>
          <w:sz w:val="24"/>
        </w:rPr>
        <w:t>forms)and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</w:p>
    <w:p>
      <w:pPr>
        <w:pStyle w:val="7"/>
        <w:spacing w:before="8"/>
        <w:rPr>
          <w:sz w:val="25"/>
        </w:rPr>
      </w:pPr>
    </w:p>
    <w:p>
      <w:pPr>
        <w:spacing w:before="1" w:line="288" w:lineRule="auto"/>
        <w:ind w:left="119" w:right="1248" w:firstLine="1605"/>
        <w:jc w:val="both"/>
        <w:rPr>
          <w:sz w:val="24"/>
        </w:rPr>
      </w:pPr>
      <w:r>
        <w:rPr>
          <w:sz w:val="24"/>
        </w:rPr>
        <w:t>Through extensive evaluation using a MNIST dataset, the present work</w:t>
      </w:r>
      <w:r>
        <w:rPr>
          <w:spacing w:val="1"/>
          <w:sz w:val="24"/>
        </w:rPr>
        <w:t xml:space="preserve"> </w:t>
      </w:r>
      <w:r>
        <w:rPr>
          <w:sz w:val="24"/>
        </w:rPr>
        <w:t>suggests the role of various hyper-parameters. Fine tuning of hyper-parameters is</w:t>
      </w:r>
      <w:r>
        <w:rPr>
          <w:spacing w:val="1"/>
          <w:sz w:val="24"/>
        </w:rPr>
        <w:t xml:space="preserve"> </w:t>
      </w:r>
      <w:r>
        <w:rPr>
          <w:sz w:val="24"/>
        </w:rPr>
        <w:t>essential in improving the performance of CNN architecture. We achieved a recognition</w:t>
      </w:r>
      <w:r>
        <w:rPr>
          <w:spacing w:val="-57"/>
          <w:sz w:val="24"/>
        </w:rPr>
        <w:t xml:space="preserve"> </w:t>
      </w:r>
      <w:r>
        <w:rPr>
          <w:sz w:val="24"/>
        </w:rPr>
        <w:t>rate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99.89%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Adam</w:t>
      </w:r>
      <w:r>
        <w:rPr>
          <w:spacing w:val="-5"/>
          <w:sz w:val="24"/>
        </w:rPr>
        <w:t xml:space="preserve"> </w:t>
      </w:r>
      <w:r>
        <w:rPr>
          <w:sz w:val="24"/>
        </w:rPr>
        <w:t>optimizer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MNIST</w:t>
      </w:r>
      <w:r>
        <w:rPr>
          <w:spacing w:val="-5"/>
          <w:sz w:val="24"/>
        </w:rPr>
        <w:t xml:space="preserve"> </w:t>
      </w:r>
      <w:r>
        <w:rPr>
          <w:sz w:val="24"/>
        </w:rPr>
        <w:t>database,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57"/>
          <w:sz w:val="24"/>
        </w:rPr>
        <w:t xml:space="preserve"> </w:t>
      </w:r>
      <w:r>
        <w:rPr>
          <w:sz w:val="24"/>
        </w:rPr>
        <w:t>previously reported results. The effect of increasing the number of convolutional layers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CNN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of handwritten digit recognition is clearly</w:t>
      </w:r>
      <w:r>
        <w:rPr>
          <w:spacing w:val="1"/>
          <w:sz w:val="24"/>
        </w:rPr>
        <w:t xml:space="preserve"> </w:t>
      </w:r>
      <w:r>
        <w:rPr>
          <w:sz w:val="24"/>
        </w:rPr>
        <w:t>presented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experiments.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</w:p>
    <w:p>
      <w:pPr>
        <w:spacing w:after="0" w:line="288" w:lineRule="auto"/>
        <w:jc w:val="both"/>
        <w:rPr>
          <w:sz w:val="24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spacing w:before="69" w:line="290" w:lineRule="auto"/>
        <w:ind w:left="3739" w:right="5011" w:hanging="103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12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FUTURE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SCOPE</w:t>
      </w:r>
    </w:p>
    <w:p>
      <w:pPr>
        <w:pStyle w:val="7"/>
        <w:spacing w:before="1"/>
        <w:rPr>
          <w:b/>
          <w:sz w:val="34"/>
        </w:rPr>
      </w:pPr>
    </w:p>
    <w:p>
      <w:pPr>
        <w:spacing w:before="0" w:line="288" w:lineRule="auto"/>
        <w:ind w:left="119" w:right="1246" w:firstLine="0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enhanced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 great ﬁeld of machine learning and artiﬁcial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intelligence. The world can think of a software which can recognize the text from a</w:t>
      </w:r>
      <w:r>
        <w:rPr>
          <w:spacing w:val="1"/>
          <w:sz w:val="24"/>
        </w:rPr>
        <w:t xml:space="preserve"> </w:t>
      </w:r>
      <w:r>
        <w:rPr>
          <w:sz w:val="24"/>
        </w:rPr>
        <w:t>picture and can show it to the others, for example a shop name detector. Or this project</w:t>
      </w:r>
      <w:r>
        <w:rPr>
          <w:spacing w:val="-57"/>
          <w:sz w:val="24"/>
        </w:rPr>
        <w:t xml:space="preserve"> </w:t>
      </w:r>
      <w:r>
        <w:rPr>
          <w:sz w:val="24"/>
        </w:rPr>
        <w:t>can be extended to a greater concept of all the character sets in the world. This project</w:t>
      </w:r>
      <w:r>
        <w:rPr>
          <w:spacing w:val="1"/>
          <w:sz w:val="24"/>
        </w:rPr>
        <w:t xml:space="preserve"> </w:t>
      </w:r>
      <w:r>
        <w:rPr>
          <w:sz w:val="24"/>
        </w:rPr>
        <w:t>has not gone for the total English alphabet because there will be more and many more</w:t>
      </w:r>
      <w:r>
        <w:rPr>
          <w:spacing w:val="1"/>
          <w:sz w:val="24"/>
        </w:rPr>
        <w:t xml:space="preserve"> </w:t>
      </w:r>
      <w:r>
        <w:rPr>
          <w:sz w:val="24"/>
        </w:rPr>
        <w:t>training sets and testing values that the neural network model will not be enough to</w:t>
      </w:r>
      <w:r>
        <w:rPr>
          <w:spacing w:val="1"/>
          <w:sz w:val="24"/>
        </w:rPr>
        <w:t xml:space="preserve"> </w:t>
      </w:r>
      <w:r>
        <w:rPr>
          <w:sz w:val="24"/>
        </w:rPr>
        <w:t>detect.</w:t>
      </w:r>
      <w:r>
        <w:rPr>
          <w:spacing w:val="1"/>
          <w:sz w:val="24"/>
        </w:rPr>
        <w:t xml:space="preserve"> </w:t>
      </w:r>
      <w:r>
        <w:rPr>
          <w:sz w:val="24"/>
        </w:rPr>
        <w:t>Think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modeled</w:t>
      </w:r>
      <w:r>
        <w:rPr>
          <w:spacing w:val="1"/>
          <w:sz w:val="24"/>
        </w:rPr>
        <w:t xml:space="preserve"> </w:t>
      </w:r>
      <w:r>
        <w:rPr>
          <w:sz w:val="24"/>
        </w:rPr>
        <w:t>car</w:t>
      </w:r>
      <w:r>
        <w:rPr>
          <w:spacing w:val="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going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direction modeling in the</w:t>
      </w:r>
      <w:r>
        <w:rPr>
          <w:spacing w:val="1"/>
          <w:sz w:val="24"/>
        </w:rPr>
        <w:t xml:space="preserve"> </w:t>
      </w:r>
      <w:r>
        <w:rPr>
          <w:sz w:val="24"/>
        </w:rPr>
        <w:t>roadside,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destination.</w:t>
      </w:r>
    </w:p>
    <w:p>
      <w:pPr>
        <w:pStyle w:val="7"/>
        <w:spacing w:before="10"/>
        <w:rPr>
          <w:sz w:val="25"/>
        </w:rPr>
      </w:pPr>
    </w:p>
    <w:p>
      <w:pPr>
        <w:spacing w:before="0" w:line="288" w:lineRule="auto"/>
        <w:ind w:left="119" w:right="1245" w:firstLine="0"/>
        <w:jc w:val="both"/>
        <w:rPr>
          <w:sz w:val="24"/>
        </w:rPr>
      </w:pPr>
      <w:r>
        <w:rPr>
          <w:sz w:val="24"/>
        </w:rPr>
        <w:t>All of these enhancement is an application of the texture analysis where advanced</w:t>
      </w:r>
      <w:r>
        <w:rPr>
          <w:spacing w:val="1"/>
          <w:sz w:val="24"/>
        </w:rPr>
        <w:t xml:space="preserve"> </w:t>
      </w:r>
      <w:r>
        <w:rPr>
          <w:sz w:val="24"/>
        </w:rPr>
        <w:t>image processing, Neural network model for training and advanced AI concepts will</w:t>
      </w:r>
      <w:r>
        <w:rPr>
          <w:spacing w:val="1"/>
          <w:sz w:val="24"/>
        </w:rPr>
        <w:t xml:space="preserve"> </w:t>
      </w:r>
      <w:r>
        <w:rPr>
          <w:sz w:val="24"/>
        </w:rPr>
        <w:t>come. These applications can be modeled further .As this project is fully done by free</w:t>
      </w:r>
      <w:r>
        <w:rPr>
          <w:spacing w:val="1"/>
          <w:sz w:val="24"/>
        </w:rPr>
        <w:t xml:space="preserve"> </w:t>
      </w:r>
      <w:r>
        <w:rPr>
          <w:sz w:val="24"/>
        </w:rPr>
        <w:t>and available resources and packages this can be also a limitation of the project. The</w:t>
      </w:r>
      <w:r>
        <w:rPr>
          <w:spacing w:val="1"/>
          <w:sz w:val="24"/>
        </w:rPr>
        <w:t xml:space="preserve"> </w:t>
      </w:r>
      <w:r>
        <w:rPr>
          <w:sz w:val="24"/>
        </w:rPr>
        <w:t>fund is very important because all machine learning libraries and advanced packages</w:t>
      </w:r>
      <w:r>
        <w:rPr>
          <w:spacing w:val="1"/>
          <w:sz w:val="24"/>
        </w:rPr>
        <w:t xml:space="preserve"> </w:t>
      </w:r>
      <w:r>
        <w:rPr>
          <w:sz w:val="24"/>
        </w:rPr>
        <w:t>are not available for free. Unless of those the most of the visualizing platforms like on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5"/>
          <w:sz w:val="24"/>
        </w:rPr>
        <w:t xml:space="preserve"> </w:t>
      </w:r>
      <w:r>
        <w:rPr>
          <w:sz w:val="24"/>
        </w:rPr>
        <w:t>developers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doing</w:t>
      </w:r>
      <w:r>
        <w:rPr>
          <w:spacing w:val="-7"/>
          <w:sz w:val="24"/>
        </w:rPr>
        <w:t xml:space="preserve"> </w:t>
      </w:r>
      <w:r>
        <w:rPr>
          <w:sz w:val="24"/>
        </w:rPr>
        <w:t>some</w:t>
      </w:r>
      <w:r>
        <w:rPr>
          <w:spacing w:val="-8"/>
          <w:sz w:val="24"/>
        </w:rPr>
        <w:t xml:space="preserve"> </w:t>
      </w:r>
      <w:r>
        <w:rPr>
          <w:sz w:val="24"/>
        </w:rPr>
        <w:t>works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z w:val="24"/>
        </w:rPr>
        <w:t>Watson</w:t>
      </w:r>
      <w:r>
        <w:rPr>
          <w:spacing w:val="-7"/>
          <w:sz w:val="24"/>
        </w:rPr>
        <w:t xml:space="preserve"> </w:t>
      </w:r>
      <w:r>
        <w:rPr>
          <w:sz w:val="24"/>
        </w:rPr>
        <w:t>Studio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Aws.</w:t>
      </w:r>
      <w:r>
        <w:rPr>
          <w:spacing w:val="-8"/>
          <w:sz w:val="24"/>
        </w:rPr>
        <w:t xml:space="preserve"> </w:t>
      </w:r>
      <w:r>
        <w:rPr>
          <w:sz w:val="24"/>
        </w:rPr>
        <w:t>These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mainly</w:t>
      </w:r>
      <w:r>
        <w:rPr>
          <w:spacing w:val="-58"/>
          <w:sz w:val="24"/>
        </w:rPr>
        <w:t xml:space="preserve"> </w:t>
      </w:r>
      <w:r>
        <w:rPr>
          <w:sz w:val="24"/>
        </w:rPr>
        <w:t>paid</w:t>
      </w:r>
      <w:r>
        <w:rPr>
          <w:spacing w:val="-2"/>
          <w:sz w:val="24"/>
        </w:rPr>
        <w:t xml:space="preserve"> </w:t>
      </w:r>
      <w:r>
        <w:rPr>
          <w:sz w:val="24"/>
        </w:rPr>
        <w:t>platforms</w:t>
      </w:r>
      <w:r>
        <w:rPr>
          <w:spacing w:val="-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projects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going</w:t>
      </w:r>
      <w:r>
        <w:rPr>
          <w:spacing w:val="-2"/>
          <w:sz w:val="24"/>
        </w:rPr>
        <w:t xml:space="preserve"> </w:t>
      </w:r>
      <w:r>
        <w:rPr>
          <w:sz w:val="24"/>
        </w:rPr>
        <w:t>on.</w:t>
      </w:r>
    </w:p>
    <w:p>
      <w:pPr>
        <w:pStyle w:val="7"/>
        <w:spacing w:before="10"/>
        <w:rPr>
          <w:sz w:val="25"/>
        </w:rPr>
      </w:pPr>
    </w:p>
    <w:p>
      <w:pPr>
        <w:spacing w:before="0" w:line="288" w:lineRule="auto"/>
        <w:ind w:left="119" w:right="1257" w:firstLine="0"/>
        <w:jc w:val="both"/>
        <w:rPr>
          <w:sz w:val="24"/>
        </w:rPr>
      </w:pPr>
      <w:r>
        <w:rPr>
          <w:sz w:val="24"/>
        </w:rPr>
        <w:t>This project is far from complete and there is a lot of room for improvement. Some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follows:</w:t>
      </w:r>
    </w:p>
    <w:p>
      <w:pPr>
        <w:pStyle w:val="7"/>
        <w:spacing w:before="1"/>
        <w:rPr>
          <w:sz w:val="26"/>
        </w:rPr>
      </w:pPr>
    </w:p>
    <w:p>
      <w:pPr>
        <w:pStyle w:val="9"/>
        <w:numPr>
          <w:ilvl w:val="0"/>
          <w:numId w:val="13"/>
        </w:numPr>
        <w:tabs>
          <w:tab w:val="left" w:pos="325"/>
        </w:tabs>
        <w:spacing w:before="0" w:after="0" w:line="240" w:lineRule="auto"/>
        <w:ind w:left="324" w:right="0" w:hanging="206"/>
        <w:jc w:val="left"/>
        <w:rPr>
          <w:rFonts w:ascii="Times New Roman" w:hAnsi="Times New Roman"/>
          <w:sz w:val="24"/>
        </w:rPr>
      </w:pP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support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detect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digits</w:t>
      </w:r>
      <w:r>
        <w:rPr>
          <w:spacing w:val="-8"/>
          <w:sz w:val="24"/>
        </w:rPr>
        <w:t xml:space="preserve"> </w:t>
      </w:r>
      <w:r>
        <w:rPr>
          <w:sz w:val="24"/>
        </w:rPr>
        <w:t>multiple</w:t>
      </w:r>
      <w:r>
        <w:rPr>
          <w:spacing w:val="-7"/>
          <w:sz w:val="24"/>
        </w:rPr>
        <w:t xml:space="preserve"> </w:t>
      </w:r>
      <w:r>
        <w:rPr>
          <w:sz w:val="24"/>
        </w:rPr>
        <w:t>images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results</w:t>
      </w:r>
    </w:p>
    <w:p>
      <w:pPr>
        <w:pStyle w:val="9"/>
        <w:numPr>
          <w:ilvl w:val="0"/>
          <w:numId w:val="13"/>
        </w:numPr>
        <w:tabs>
          <w:tab w:val="left" w:pos="325"/>
        </w:tabs>
        <w:spacing w:before="57" w:after="0" w:line="240" w:lineRule="auto"/>
        <w:ind w:left="324" w:right="0" w:hanging="206"/>
        <w:jc w:val="left"/>
        <w:rPr>
          <w:rFonts w:ascii="Times New Roman" w:hAnsi="Times New Roman"/>
          <w:sz w:val="24"/>
        </w:rPr>
      </w:pP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support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detect</w:t>
      </w:r>
      <w:r>
        <w:rPr>
          <w:spacing w:val="-7"/>
          <w:sz w:val="24"/>
        </w:rPr>
        <w:t xml:space="preserve"> </w:t>
      </w:r>
      <w:r>
        <w:rPr>
          <w:sz w:val="24"/>
        </w:rPr>
        <w:t>multiple</w:t>
      </w:r>
      <w:r>
        <w:rPr>
          <w:spacing w:val="-7"/>
          <w:sz w:val="24"/>
        </w:rPr>
        <w:t xml:space="preserve"> </w:t>
      </w:r>
      <w:r>
        <w:rPr>
          <w:sz w:val="24"/>
        </w:rPr>
        <w:t>digits</w:t>
      </w:r>
    </w:p>
    <w:p>
      <w:pPr>
        <w:pStyle w:val="9"/>
        <w:numPr>
          <w:ilvl w:val="0"/>
          <w:numId w:val="13"/>
        </w:numPr>
        <w:tabs>
          <w:tab w:val="left" w:pos="325"/>
        </w:tabs>
        <w:spacing w:before="57" w:after="0" w:line="240" w:lineRule="auto"/>
        <w:ind w:left="324" w:right="0" w:hanging="206"/>
        <w:jc w:val="left"/>
        <w:rPr>
          <w:rFonts w:ascii="Times New Roman" w:hAnsi="Times New Roman"/>
          <w:sz w:val="24"/>
        </w:rPr>
      </w:pPr>
      <w:r>
        <w:rPr>
          <w:sz w:val="24"/>
        </w:rPr>
        <w:t>Improve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detect</w:t>
      </w:r>
      <w:r>
        <w:rPr>
          <w:spacing w:val="-6"/>
          <w:sz w:val="24"/>
        </w:rPr>
        <w:t xml:space="preserve"> </w:t>
      </w:r>
      <w:r>
        <w:rPr>
          <w:sz w:val="24"/>
        </w:rPr>
        <w:t>digits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complex</w:t>
      </w:r>
      <w:r>
        <w:rPr>
          <w:spacing w:val="-6"/>
          <w:sz w:val="24"/>
        </w:rPr>
        <w:t xml:space="preserve"> </w:t>
      </w:r>
      <w:r>
        <w:rPr>
          <w:sz w:val="24"/>
        </w:rPr>
        <w:t>images</w:t>
      </w:r>
    </w:p>
    <w:p>
      <w:pPr>
        <w:pStyle w:val="9"/>
        <w:numPr>
          <w:ilvl w:val="0"/>
          <w:numId w:val="13"/>
        </w:numPr>
        <w:tabs>
          <w:tab w:val="left" w:pos="325"/>
        </w:tabs>
        <w:spacing w:before="57" w:after="0" w:line="240" w:lineRule="auto"/>
        <w:ind w:left="324" w:right="0" w:hanging="206"/>
        <w:jc w:val="left"/>
        <w:rPr>
          <w:rFonts w:ascii="Times New Roman" w:hAnsi="Times New Roman"/>
          <w:sz w:val="24"/>
        </w:rPr>
      </w:pP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support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different</w:t>
      </w:r>
      <w:r>
        <w:rPr>
          <w:spacing w:val="-7"/>
          <w:sz w:val="24"/>
        </w:rPr>
        <w:t xml:space="preserve"> </w:t>
      </w:r>
      <w:r>
        <w:rPr>
          <w:sz w:val="24"/>
        </w:rPr>
        <w:t>languages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help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over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world</w:t>
      </w:r>
    </w:p>
    <w:p>
      <w:pPr>
        <w:pStyle w:val="7"/>
        <w:rPr>
          <w:sz w:val="28"/>
        </w:rPr>
      </w:pPr>
    </w:p>
    <w:p>
      <w:pPr>
        <w:pStyle w:val="7"/>
        <w:spacing w:before="3"/>
        <w:rPr>
          <w:sz w:val="29"/>
        </w:rPr>
      </w:pPr>
    </w:p>
    <w:p>
      <w:pPr>
        <w:spacing w:before="0" w:line="288" w:lineRule="auto"/>
        <w:ind w:left="119" w:right="1250" w:firstLine="0"/>
        <w:jc w:val="both"/>
        <w:rPr>
          <w:sz w:val="24"/>
        </w:rPr>
      </w:pPr>
      <w:r>
        <w:rPr>
          <w:sz w:val="24"/>
        </w:rPr>
        <w:t>This project has endless potential and can always be enhanced to become better.</w:t>
      </w:r>
      <w:r>
        <w:rPr>
          <w:spacing w:val="1"/>
          <w:sz w:val="24"/>
        </w:rPr>
        <w:t xml:space="preserve"> </w:t>
      </w:r>
      <w:r>
        <w:rPr>
          <w:sz w:val="24"/>
        </w:rPr>
        <w:t>Implementing this concept in the real world will beneﬁt several industries and reduce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workload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workers,</w:t>
      </w:r>
      <w:r>
        <w:rPr>
          <w:spacing w:val="-3"/>
          <w:sz w:val="24"/>
        </w:rPr>
        <w:t xml:space="preserve"> </w:t>
      </w:r>
      <w:r>
        <w:rPr>
          <w:sz w:val="24"/>
        </w:rPr>
        <w:t>enhancing</w:t>
      </w:r>
      <w:r>
        <w:rPr>
          <w:spacing w:val="-3"/>
          <w:sz w:val="24"/>
        </w:rPr>
        <w:t xml:space="preserve"> </w:t>
      </w:r>
      <w:r>
        <w:rPr>
          <w:sz w:val="24"/>
        </w:rPr>
        <w:t>overall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eﬃciency</w:t>
      </w:r>
    </w:p>
    <w:p>
      <w:pPr>
        <w:spacing w:after="0" w:line="288" w:lineRule="auto"/>
        <w:jc w:val="both"/>
        <w:rPr>
          <w:sz w:val="24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spacing w:before="68"/>
        <w:ind w:left="3499" w:right="0" w:firstLine="0"/>
        <w:jc w:val="left"/>
        <w:rPr>
          <w:b/>
          <w:sz w:val="36"/>
        </w:rPr>
      </w:pPr>
      <w:r>
        <w:rPr>
          <w:b/>
          <w:sz w:val="36"/>
        </w:rPr>
        <w:t>APPENDIX</w:t>
      </w: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24"/>
        </w:rPr>
      </w:pPr>
    </w:p>
    <w:p>
      <w:pPr>
        <w:pStyle w:val="4"/>
        <w:spacing w:before="96"/>
        <w:ind w:left="119" w:firstLine="0"/>
      </w:pPr>
      <w:r>
        <w:t>SOURCE</w:t>
      </w:r>
      <w:r>
        <w:rPr>
          <w:spacing w:val="-4"/>
        </w:rPr>
        <w:t xml:space="preserve"> </w:t>
      </w:r>
      <w:r>
        <w:t>CODE</w:t>
      </w:r>
    </w:p>
    <w:p>
      <w:pPr>
        <w:pStyle w:val="7"/>
        <w:spacing w:before="5"/>
        <w:rPr>
          <w:b/>
          <w:sz w:val="30"/>
        </w:rPr>
      </w:pPr>
    </w:p>
    <w:p>
      <w:pPr>
        <w:spacing w:before="0"/>
        <w:ind w:left="556" w:right="0" w:firstLine="0"/>
        <w:jc w:val="left"/>
        <w:rPr>
          <w:b/>
          <w:sz w:val="22"/>
        </w:rPr>
      </w:pPr>
      <w:r>
        <w:rPr>
          <w:b/>
          <w:sz w:val="22"/>
        </w:rPr>
        <w:t>MODEL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CREATION:</w:t>
      </w:r>
    </w:p>
    <w:p>
      <w:pPr>
        <w:pStyle w:val="7"/>
        <w:spacing w:before="2"/>
        <w:rPr>
          <w:b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231775</wp:posOffset>
            </wp:positionV>
            <wp:extent cx="5854700" cy="606806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878" cy="606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66435" cy="781812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605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40" w:right="180" w:bottom="280" w:left="1320" w:header="720" w:footer="720" w:gutter="0"/>
          <w:cols w:space="720" w:num="1"/>
        </w:sectPr>
      </w:pPr>
    </w:p>
    <w:p>
      <w:pPr>
        <w:pStyle w:val="7"/>
        <w:spacing w:before="7"/>
        <w:rPr>
          <w:b/>
          <w:sz w:val="12"/>
        </w:rPr>
      </w:pPr>
    </w:p>
    <w:p>
      <w:pPr>
        <w:pStyle w:val="7"/>
        <w:ind w:left="429"/>
        <w:rPr>
          <w:sz w:val="20"/>
        </w:rPr>
      </w:pPr>
      <w:r>
        <w:rPr>
          <w:sz w:val="20"/>
        </w:rPr>
        <w:drawing>
          <wp:inline distT="0" distB="0" distL="0" distR="0">
            <wp:extent cx="5466715" cy="682942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10" cy="68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pStyle w:val="4"/>
        <w:spacing w:before="81"/>
        <w:ind w:left="119" w:firstLine="0"/>
      </w:pPr>
      <w:r>
        <w:t>CNNPREDICTION:</w:t>
      </w:r>
    </w:p>
    <w:p>
      <w:pPr>
        <w:pStyle w:val="7"/>
        <w:rPr>
          <w:b/>
          <w:sz w:val="20"/>
        </w:rPr>
      </w:pPr>
    </w:p>
    <w:p>
      <w:pPr>
        <w:pStyle w:val="7"/>
        <w:spacing w:before="8"/>
        <w:rPr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939165</wp:posOffset>
            </wp:positionH>
            <wp:positionV relativeFrom="paragraph">
              <wp:posOffset>212725</wp:posOffset>
            </wp:positionV>
            <wp:extent cx="5775325" cy="254825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244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sz w:val="20"/>
        </w:rPr>
      </w:pPr>
    </w:p>
    <w:p>
      <w:pPr>
        <w:pStyle w:val="7"/>
        <w:spacing w:before="3"/>
        <w:rPr>
          <w:b/>
          <w:sz w:val="25"/>
        </w:rPr>
      </w:pPr>
    </w:p>
    <w:p>
      <w:pPr>
        <w:spacing w:before="95"/>
        <w:ind w:left="119" w:right="0" w:firstLine="0"/>
        <w:jc w:val="left"/>
        <w:rPr>
          <w:b/>
          <w:sz w:val="22"/>
        </w:rPr>
      </w:pPr>
      <w:r>
        <w:rPr>
          <w:b/>
          <w:sz w:val="22"/>
        </w:rPr>
        <w:t>TRAIN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MODEL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ON</w:t>
      </w:r>
      <w:r>
        <w:rPr>
          <w:b/>
          <w:spacing w:val="2"/>
          <w:sz w:val="22"/>
        </w:rPr>
        <w:t xml:space="preserve"> </w:t>
      </w:r>
      <w:r>
        <w:rPr>
          <w:b/>
          <w:sz w:val="22"/>
        </w:rPr>
        <w:t>IBM: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5"/>
        <w:rPr>
          <w:b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974725</wp:posOffset>
            </wp:positionH>
            <wp:positionV relativeFrom="paragraph">
              <wp:posOffset>226060</wp:posOffset>
            </wp:positionV>
            <wp:extent cx="5758815" cy="287274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593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4"/>
        <w:spacing w:before="81"/>
        <w:ind w:left="119" w:firstLine="0"/>
      </w:pPr>
      <w:r>
        <w:t>HOME</w:t>
      </w:r>
      <w:r>
        <w:rPr>
          <w:spacing w:val="-9"/>
        </w:rPr>
        <w:t xml:space="preserve"> </w:t>
      </w:r>
      <w:r>
        <w:t>PAGE(HTML)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index.html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11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985520</wp:posOffset>
            </wp:positionH>
            <wp:positionV relativeFrom="paragraph">
              <wp:posOffset>107950</wp:posOffset>
            </wp:positionV>
            <wp:extent cx="5728970" cy="707199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07" cy="707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spacing w:before="6"/>
        <w:rPr>
          <w:b/>
        </w:rPr>
      </w:pPr>
    </w:p>
    <w:p>
      <w:pPr>
        <w:pStyle w:val="7"/>
        <w:ind w:left="245"/>
        <w:rPr>
          <w:sz w:val="20"/>
        </w:rPr>
      </w:pPr>
      <w:r>
        <w:rPr>
          <w:sz w:val="20"/>
        </w:rPr>
        <w:drawing>
          <wp:inline distT="0" distB="0" distL="0" distR="0">
            <wp:extent cx="5709285" cy="782574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22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spacing w:before="81"/>
        <w:ind w:left="119" w:right="0" w:firstLine="0"/>
        <w:jc w:val="left"/>
        <w:rPr>
          <w:b/>
          <w:sz w:val="22"/>
        </w:rPr>
      </w:pPr>
      <w:r>
        <w:rPr>
          <w:b/>
          <w:sz w:val="22"/>
        </w:rPr>
        <w:t>HOME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PAGE(CSS)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–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style.css</w:t>
      </w:r>
    </w:p>
    <w:p>
      <w:pPr>
        <w:pStyle w:val="7"/>
        <w:rPr>
          <w:b/>
          <w:sz w:val="20"/>
        </w:rPr>
      </w:pPr>
    </w:p>
    <w:p>
      <w:pPr>
        <w:pStyle w:val="7"/>
        <w:rPr>
          <w:b/>
          <w:sz w:val="20"/>
        </w:rPr>
      </w:pPr>
    </w:p>
    <w:p>
      <w:pPr>
        <w:pStyle w:val="7"/>
        <w:spacing w:before="7"/>
        <w:rPr>
          <w:b/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143510</wp:posOffset>
            </wp:positionV>
            <wp:extent cx="5848985" cy="697674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59" cy="6976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spacing w:before="2"/>
        <w:rPr>
          <w:b/>
          <w:sz w:val="14"/>
        </w:rPr>
      </w:pPr>
    </w:p>
    <w:p>
      <w:pPr>
        <w:pStyle w:val="7"/>
        <w:ind w:left="232"/>
        <w:rPr>
          <w:sz w:val="20"/>
        </w:rPr>
      </w:pPr>
      <w:r>
        <w:rPr>
          <w:sz w:val="20"/>
        </w:rPr>
        <w:drawing>
          <wp:inline distT="0" distB="0" distL="0" distR="0">
            <wp:extent cx="5723255" cy="765111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97" cy="76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500" w:right="180" w:bottom="280" w:left="1320" w:header="720" w:footer="720" w:gutter="0"/>
          <w:cols w:space="720" w:num="1"/>
        </w:sectPr>
      </w:pPr>
    </w:p>
    <w:p>
      <w:pPr>
        <w:pStyle w:val="4"/>
        <w:spacing w:before="81"/>
        <w:ind w:left="119" w:firstLine="0"/>
      </w:pPr>
      <w:r>
        <w:t>PREDICT</w:t>
      </w:r>
      <w:r>
        <w:rPr>
          <w:spacing w:val="-7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(HTML)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predict.html</w:t>
      </w: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213995</wp:posOffset>
            </wp:positionV>
            <wp:extent cx="5750560" cy="735203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391" cy="735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spacing w:before="81"/>
        <w:ind w:left="119" w:right="0" w:firstLine="0"/>
        <w:jc w:val="left"/>
        <w:rPr>
          <w:b/>
          <w:sz w:val="22"/>
        </w:rPr>
      </w:pPr>
      <w:r>
        <w:rPr>
          <w:b/>
          <w:sz w:val="22"/>
        </w:rPr>
        <w:t>FLASK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APP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-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app.py</w:t>
      </w:r>
    </w:p>
    <w:p>
      <w:pPr>
        <w:pStyle w:val="7"/>
        <w:rPr>
          <w:b/>
          <w:sz w:val="20"/>
        </w:rPr>
      </w:pPr>
    </w:p>
    <w:p>
      <w:pPr>
        <w:pStyle w:val="7"/>
        <w:spacing w:before="10"/>
        <w:rPr>
          <w:b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191135</wp:posOffset>
            </wp:positionV>
            <wp:extent cx="5756910" cy="7555865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35" cy="7555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60" w:right="180" w:bottom="280" w:left="1320" w:header="720" w:footer="720" w:gutter="0"/>
          <w:cols w:space="720" w:num="1"/>
        </w:sectPr>
      </w:pPr>
    </w:p>
    <w:p>
      <w:pPr>
        <w:pStyle w:val="7"/>
        <w:spacing w:before="81"/>
        <w:ind w:left="119"/>
      </w:pPr>
      <w:r>
        <w:t>GITHUB</w:t>
      </w:r>
      <w:r>
        <w:rPr>
          <w:spacing w:val="-10"/>
        </w:rPr>
        <w:t xml:space="preserve"> </w:t>
      </w:r>
      <w:r>
        <w:t>LINK</w:t>
      </w:r>
      <w:r>
        <w:rPr>
          <w:spacing w:val="-9"/>
        </w:rPr>
        <w:t xml:space="preserve"> </w:t>
      </w:r>
      <w:r>
        <w:t>:</w:t>
      </w:r>
    </w:p>
    <w:p>
      <w:pPr>
        <w:pStyle w:val="7"/>
        <w:spacing w:before="51"/>
        <w:ind w:left="119"/>
      </w:pPr>
      <w:r>
        <w:rPr>
          <w:color w:val="0000FF"/>
        </w:rPr>
        <w:t>https://github.com/https://github.com/IBM-EP</w:t>
      </w:r>
      <w:bookmarkStart w:id="0" w:name="_GoBack"/>
      <w:bookmarkEnd w:id="0"/>
      <w:r>
        <w:rPr>
          <w:color w:val="0000FF"/>
        </w:rPr>
        <w:t>BL/IBM-Project-4203-1658723667</w:t>
      </w:r>
    </w:p>
    <w:sectPr>
      <w:pgSz w:w="12240" w:h="15840"/>
      <w:pgMar w:top="1360" w:right="180" w:bottom="280" w:left="13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Roboto">
    <w:altName w:val="Segoe Print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6"/>
      <w:numFmt w:val="decimal"/>
      <w:lvlText w:val="%1"/>
      <w:lvlJc w:val="left"/>
      <w:pPr>
        <w:ind w:left="490" w:hanging="37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0" w:hanging="371"/>
        <w:jc w:val="right"/>
      </w:pPr>
      <w:rPr>
        <w:rFonts w:hint="default" w:ascii="Roboto" w:hAnsi="Roboto" w:eastAsia="Roboto" w:cs="Roboto"/>
        <w:b/>
        <w:bCs/>
        <w:spacing w:val="-1"/>
        <w:w w:val="99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8" w:hanging="3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2" w:hanging="3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96" w:hanging="3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0" w:hanging="3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4" w:hanging="3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68" w:hanging="3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2" w:hanging="371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"/>
      <w:lvlJc w:val="left"/>
      <w:pPr>
        <w:ind w:left="490" w:hanging="37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0" w:hanging="371"/>
        <w:jc w:val="left"/>
      </w:pPr>
      <w:rPr>
        <w:rFonts w:hint="default" w:ascii="Roboto" w:hAnsi="Roboto" w:eastAsia="Roboto" w:cs="Roboto"/>
        <w:b/>
        <w:bCs/>
        <w:spacing w:val="-1"/>
        <w:w w:val="99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8" w:hanging="3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2" w:hanging="3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96" w:hanging="3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0" w:hanging="3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4" w:hanging="3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68" w:hanging="3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2" w:hanging="371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11"/>
      <w:numFmt w:val="decimal"/>
      <w:lvlText w:val="%1"/>
      <w:lvlJc w:val="left"/>
      <w:pPr>
        <w:ind w:left="427" w:hanging="307"/>
        <w:jc w:val="left"/>
      </w:pPr>
      <w:rPr>
        <w:rFonts w:hint="default" w:ascii="Roboto" w:hAnsi="Roboto" w:eastAsia="Roboto" w:cs="Roboto"/>
        <w:b/>
        <w:bCs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52" w:hanging="30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4" w:hanging="30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16" w:hanging="30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48" w:hanging="30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80" w:hanging="30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12" w:hanging="30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44" w:hanging="30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76" w:hanging="307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0"/>
      <w:numFmt w:val="bullet"/>
      <w:lvlText w:val="●"/>
      <w:lvlJc w:val="left"/>
      <w:pPr>
        <w:ind w:left="307" w:hanging="188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44" w:hanging="18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88" w:hanging="18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32" w:hanging="18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76" w:hanging="18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20" w:hanging="18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64" w:hanging="18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08" w:hanging="18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52" w:hanging="188"/>
      </w:pPr>
      <w:rPr>
        <w:rFonts w:hint="default"/>
        <w:lang w:val="en-US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5"/>
      <w:numFmt w:val="decimal"/>
      <w:lvlText w:val="%1"/>
      <w:lvlJc w:val="left"/>
      <w:pPr>
        <w:ind w:left="300" w:hanging="181"/>
        <w:jc w:val="left"/>
      </w:pPr>
      <w:rPr>
        <w:rFonts w:hint="default" w:ascii="Roboto" w:hAnsi="Roboto" w:eastAsia="Roboto" w:cs="Roboto"/>
        <w:b/>
        <w:bCs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79" w:hanging="360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64" w:hanging="245"/>
        <w:jc w:val="left"/>
      </w:pPr>
      <w:rPr>
        <w:rFonts w:hint="default" w:ascii="Roboto" w:hAnsi="Roboto" w:eastAsia="Roboto" w:cs="Roboto"/>
        <w:b/>
        <w:bCs/>
        <w:spacing w:val="-1"/>
        <w:w w:val="99"/>
        <w:sz w:val="22"/>
        <w:szCs w:val="22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74" w:hanging="360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04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32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5" w:hanging="360"/>
      </w:pPr>
      <w:rPr>
        <w:rFonts w:hint="default"/>
        <w:lang w:val="en-US" w:eastAsia="en-US" w:bidi="ar-SA"/>
      </w:rPr>
    </w:lvl>
  </w:abstractNum>
  <w:abstractNum w:abstractNumId="6">
    <w:nsid w:val="0248C179"/>
    <w:multiLevelType w:val="multilevel"/>
    <w:tmpl w:val="0248C179"/>
    <w:lvl w:ilvl="0" w:tentative="0">
      <w:start w:val="5"/>
      <w:numFmt w:val="decimal"/>
      <w:lvlText w:val="%1"/>
      <w:lvlJc w:val="left"/>
      <w:pPr>
        <w:ind w:left="490" w:hanging="37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0" w:hanging="371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8" w:hanging="3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2" w:hanging="3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96" w:hanging="3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0" w:hanging="3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4" w:hanging="3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68" w:hanging="3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2" w:hanging="371"/>
      </w:pPr>
      <w:rPr>
        <w:rFonts w:hint="default"/>
        <w:lang w:val="en-US" w:eastAsia="en-US" w:bidi="ar-SA"/>
      </w:rPr>
    </w:lvl>
  </w:abstractNum>
  <w:abstractNum w:abstractNumId="7">
    <w:nsid w:val="03D62ECE"/>
    <w:multiLevelType w:val="multilevel"/>
    <w:tmpl w:val="03D62ECE"/>
    <w:lvl w:ilvl="0" w:tentative="0">
      <w:start w:val="2"/>
      <w:numFmt w:val="decimal"/>
      <w:lvlText w:val="%1"/>
      <w:lvlJc w:val="left"/>
      <w:pPr>
        <w:ind w:left="490" w:hanging="37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0" w:hanging="371"/>
        <w:jc w:val="left"/>
      </w:pPr>
      <w:rPr>
        <w:rFonts w:hint="default" w:ascii="Roboto" w:hAnsi="Roboto" w:eastAsia="Roboto" w:cs="Roboto"/>
        <w:b/>
        <w:bCs/>
        <w:spacing w:val="-1"/>
        <w:w w:val="99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8" w:hanging="3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2" w:hanging="3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96" w:hanging="3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0" w:hanging="3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4" w:hanging="3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68" w:hanging="3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2" w:hanging="371"/>
      </w:pPr>
      <w:rPr>
        <w:rFonts w:hint="default"/>
        <w:lang w:val="en-US" w:eastAsia="en-US" w:bidi="ar-SA"/>
      </w:rPr>
    </w:lvl>
  </w:abstractNum>
  <w:abstractNum w:abstractNumId="8">
    <w:nsid w:val="25B654F3"/>
    <w:multiLevelType w:val="multilevel"/>
    <w:tmpl w:val="25B654F3"/>
    <w:lvl w:ilvl="0" w:tentative="0">
      <w:start w:val="3"/>
      <w:numFmt w:val="decimal"/>
      <w:lvlText w:val="%1"/>
      <w:lvlJc w:val="left"/>
      <w:pPr>
        <w:ind w:left="545" w:hanging="37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45" w:hanging="371"/>
        <w:jc w:val="left"/>
      </w:pPr>
      <w:rPr>
        <w:rFonts w:hint="default" w:ascii="Roboto" w:hAnsi="Roboto" w:eastAsia="Roboto" w:cs="Roboto"/>
        <w:b/>
        <w:bCs/>
        <w:spacing w:val="-1"/>
        <w:w w:val="99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80" w:hanging="3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00" w:hanging="3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0" w:hanging="3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40" w:hanging="3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60" w:hanging="3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80" w:hanging="3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00" w:hanging="371"/>
      </w:pPr>
      <w:rPr>
        <w:rFonts w:hint="default"/>
        <w:lang w:val="en-US" w:eastAsia="en-US" w:bidi="ar-SA"/>
      </w:rPr>
    </w:lvl>
  </w:abstractNum>
  <w:abstractNum w:abstractNumId="9">
    <w:nsid w:val="2A8F537B"/>
    <w:multiLevelType w:val="multilevel"/>
    <w:tmpl w:val="2A8F537B"/>
    <w:lvl w:ilvl="0" w:tentative="0">
      <w:start w:val="7"/>
      <w:numFmt w:val="decimal"/>
      <w:lvlText w:val="%1"/>
      <w:lvlJc w:val="left"/>
      <w:pPr>
        <w:ind w:left="490" w:hanging="37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0" w:hanging="371"/>
        <w:jc w:val="left"/>
      </w:pPr>
      <w:rPr>
        <w:rFonts w:hint="default" w:ascii="Roboto" w:hAnsi="Roboto" w:eastAsia="Roboto" w:cs="Roboto"/>
        <w:b/>
        <w:bCs/>
        <w:spacing w:val="-1"/>
        <w:w w:val="99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8" w:hanging="3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2" w:hanging="3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96" w:hanging="3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0" w:hanging="3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4" w:hanging="3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68" w:hanging="3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2" w:hanging="371"/>
      </w:pPr>
      <w:rPr>
        <w:rFonts w:hint="default"/>
        <w:lang w:val="en-US" w:eastAsia="en-US" w:bidi="ar-SA"/>
      </w:rPr>
    </w:lvl>
  </w:abstractNum>
  <w:abstractNum w:abstractNumId="10">
    <w:nsid w:val="59ADCABA"/>
    <w:multiLevelType w:val="multilevel"/>
    <w:tmpl w:val="59ADCABA"/>
    <w:lvl w:ilvl="0" w:tentative="0">
      <w:start w:val="9"/>
      <w:numFmt w:val="decimal"/>
      <w:lvlText w:val="%1."/>
      <w:lvlJc w:val="left"/>
      <w:pPr>
        <w:ind w:left="364" w:hanging="245"/>
        <w:jc w:val="left"/>
      </w:pPr>
      <w:rPr>
        <w:rFonts w:hint="default" w:ascii="Roboto" w:hAnsi="Roboto" w:eastAsia="Roboto" w:cs="Roboto"/>
        <w:b/>
        <w:bCs/>
        <w:spacing w:val="-1"/>
        <w:w w:val="99"/>
        <w:sz w:val="22"/>
        <w:szCs w:val="22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79" w:hanging="360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abstractNum w:abstractNumId="11">
    <w:nsid w:val="5A241D34"/>
    <w:multiLevelType w:val="multilevel"/>
    <w:tmpl w:val="5A241D34"/>
    <w:lvl w:ilvl="0" w:tentative="0">
      <w:start w:val="8"/>
      <w:numFmt w:val="decimal"/>
      <w:lvlText w:val="%1"/>
      <w:lvlJc w:val="left"/>
      <w:pPr>
        <w:ind w:left="490" w:hanging="37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0" w:hanging="371"/>
        <w:jc w:val="left"/>
      </w:pPr>
      <w:rPr>
        <w:rFonts w:hint="default" w:ascii="Roboto" w:hAnsi="Roboto" w:eastAsia="Roboto" w:cs="Roboto"/>
        <w:b/>
        <w:bCs/>
        <w:spacing w:val="-1"/>
        <w:w w:val="99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170" w:hanging="561"/>
        <w:jc w:val="right"/>
      </w:pPr>
      <w:rPr>
        <w:rFonts w:hint="default" w:ascii="Roboto" w:hAnsi="Roboto" w:eastAsia="Roboto" w:cs="Roboto"/>
        <w:b/>
        <w:bCs/>
        <w:spacing w:val="-1"/>
        <w:w w:val="99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04" w:hanging="5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66" w:hanging="5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28" w:hanging="5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91" w:hanging="5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53" w:hanging="5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15" w:hanging="561"/>
      </w:pPr>
      <w:rPr>
        <w:rFonts w:hint="default"/>
        <w:lang w:val="en-US" w:eastAsia="en-US" w:bidi="ar-SA"/>
      </w:rPr>
    </w:lvl>
  </w:abstractNum>
  <w:abstractNum w:abstractNumId="12">
    <w:nsid w:val="72183CF9"/>
    <w:multiLevelType w:val="multilevel"/>
    <w:tmpl w:val="72183CF9"/>
    <w:lvl w:ilvl="0" w:tentative="0">
      <w:start w:val="4"/>
      <w:numFmt w:val="decimal"/>
      <w:lvlText w:val="%1"/>
      <w:lvlJc w:val="left"/>
      <w:pPr>
        <w:ind w:left="490" w:hanging="37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90" w:hanging="371"/>
        <w:jc w:val="left"/>
      </w:pPr>
      <w:rPr>
        <w:rFonts w:hint="default" w:ascii="Roboto" w:hAnsi="Roboto" w:eastAsia="Roboto" w:cs="Roboto"/>
        <w:b/>
        <w:bCs/>
        <w:spacing w:val="-1"/>
        <w:w w:val="99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8" w:hanging="37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2" w:hanging="37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96" w:hanging="37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20" w:hanging="37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44" w:hanging="37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68" w:hanging="37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2" w:hanging="37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7"/>
  </w:num>
  <w:num w:numId="7">
    <w:abstractNumId w:val="8"/>
  </w:num>
  <w:num w:numId="8">
    <w:abstractNumId w:val="12"/>
  </w:num>
  <w:num w:numId="9">
    <w:abstractNumId w:val="6"/>
  </w:num>
  <w:num w:numId="10">
    <w:abstractNumId w:val="0"/>
  </w:num>
  <w:num w:numId="11">
    <w:abstractNumId w:val="9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7B271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Roboto" w:hAnsi="Roboto" w:eastAsia="Roboto" w:cs="Roboto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74"/>
      <w:ind w:left="999" w:right="1263"/>
      <w:outlineLvl w:val="1"/>
    </w:pPr>
    <w:rPr>
      <w:rFonts w:ascii="Roboto" w:hAnsi="Roboto" w:eastAsia="Roboto" w:cs="Roboto"/>
      <w:b/>
      <w:bCs/>
      <w:sz w:val="48"/>
      <w:szCs w:val="4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69"/>
      <w:ind w:left="2275" w:right="3371"/>
      <w:jc w:val="center"/>
      <w:outlineLvl w:val="2"/>
    </w:pPr>
    <w:rPr>
      <w:rFonts w:ascii="Roboto" w:hAnsi="Roboto" w:eastAsia="Roboto" w:cs="Roboto"/>
      <w:b/>
      <w:b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490" w:hanging="372"/>
      <w:outlineLvl w:val="3"/>
    </w:pPr>
    <w:rPr>
      <w:rFonts w:ascii="Roboto" w:hAnsi="Roboto" w:eastAsia="Roboto" w:cs="Roboto"/>
      <w:b/>
      <w:bCs/>
      <w:sz w:val="22"/>
      <w:szCs w:val="22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Roboto" w:hAnsi="Roboto" w:eastAsia="Roboto" w:cs="Roboto"/>
      <w:sz w:val="22"/>
      <w:szCs w:val="22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479" w:hanging="372"/>
    </w:pPr>
    <w:rPr>
      <w:rFonts w:ascii="Roboto" w:hAnsi="Roboto" w:eastAsia="Roboto" w:cs="Roboto"/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spacing w:before="1"/>
      <w:ind w:left="97"/>
    </w:pPr>
    <w:rPr>
      <w:rFonts w:ascii="Roboto" w:hAnsi="Roboto" w:eastAsia="Roboto" w:cs="Roboto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2022-11-20T00:04:00Z</dcterms:created>
  <dc:creator>HP</dc:creator>
  <cp:lastModifiedBy>Dhivya Pv</cp:lastModifiedBy>
  <dcterms:modified xsi:type="dcterms:W3CDTF">2022-11-20T00:07:07Z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2022-11-20T00:00:00Z</vt:filetime>
  </property>
  <property fmtid="{D5CDD505-2E9C-101B-9397-08002B2CF9AE}" pid="5" name="KSOProductBuildVer">
    <vt:lpwstr>2057-11.2.0.11341</vt:lpwstr>
  </property>
  <property fmtid="{D5CDD505-2E9C-101B-9397-08002B2CF9AE}" pid="6" name="ICV">
    <vt:lpwstr>190DF1818F384E25965A4ADAD0200BAF</vt:lpwstr>
  </property>
</Properties>
</file>